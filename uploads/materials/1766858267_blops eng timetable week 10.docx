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9686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ENGINEERING TIME TABLE WEEK 10</w:t>
      </w:r>
      <w:bookmarkStart w:id="0" w:name="_GoBack"/>
      <w:bookmarkEnd w:id="0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2395"/>
        <w:gridCol w:w="1634"/>
        <w:gridCol w:w="2727"/>
      </w:tblGrid>
      <w:tr w14:paraId="2E37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56" w:type="dxa"/>
          </w:tcPr>
          <w:p w14:paraId="1DE14ECD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Day/time</w:t>
            </w:r>
          </w:p>
        </w:tc>
        <w:tc>
          <w:tcPr>
            <w:tcW w:w="2395" w:type="dxa"/>
          </w:tcPr>
          <w:p w14:paraId="030D54BC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8:00 - 12:00</w:t>
            </w:r>
          </w:p>
        </w:tc>
        <w:tc>
          <w:tcPr>
            <w:tcW w:w="1634" w:type="dxa"/>
          </w:tcPr>
          <w:p w14:paraId="0D45AF4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12:00 - 1:00</w:t>
            </w:r>
          </w:p>
        </w:tc>
        <w:tc>
          <w:tcPr>
            <w:tcW w:w="2727" w:type="dxa"/>
          </w:tcPr>
          <w:p w14:paraId="22254B2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1:00 - 5 : 00</w:t>
            </w:r>
          </w:p>
        </w:tc>
      </w:tr>
      <w:tr w14:paraId="77599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56" w:type="dxa"/>
          </w:tcPr>
          <w:p w14:paraId="38BE7AE4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Tuesday</w:t>
            </w:r>
          </w:p>
        </w:tc>
        <w:tc>
          <w:tcPr>
            <w:tcW w:w="2395" w:type="dxa"/>
          </w:tcPr>
          <w:p w14:paraId="633F8DDF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03272A1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50AEEC2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Praise</w:t>
            </w:r>
          </w:p>
        </w:tc>
        <w:tc>
          <w:tcPr>
            <w:tcW w:w="1634" w:type="dxa"/>
          </w:tcPr>
          <w:p w14:paraId="332CD319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Break</w:t>
            </w:r>
          </w:p>
        </w:tc>
        <w:tc>
          <w:tcPr>
            <w:tcW w:w="2727" w:type="dxa"/>
          </w:tcPr>
          <w:p w14:paraId="5FA30BF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Tutorials</w:t>
            </w:r>
          </w:p>
          <w:p w14:paraId="67794269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49179366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Mathias</w:t>
            </w:r>
          </w:p>
        </w:tc>
      </w:tr>
      <w:tr w14:paraId="0054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56" w:type="dxa"/>
          </w:tcPr>
          <w:p w14:paraId="2472FB6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Wednesday</w:t>
            </w:r>
          </w:p>
        </w:tc>
        <w:tc>
          <w:tcPr>
            <w:tcW w:w="2395" w:type="dxa"/>
          </w:tcPr>
          <w:p w14:paraId="0711A5C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125A4F9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038584D6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Miss Mavis</w:t>
            </w:r>
          </w:p>
        </w:tc>
        <w:tc>
          <w:tcPr>
            <w:tcW w:w="1634" w:type="dxa"/>
          </w:tcPr>
          <w:p w14:paraId="6A8407CF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Break</w:t>
            </w:r>
          </w:p>
        </w:tc>
        <w:tc>
          <w:tcPr>
            <w:tcW w:w="2727" w:type="dxa"/>
          </w:tcPr>
          <w:p w14:paraId="05B3F4BF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3A5EA8D9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1F0D0003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 Praise</w:t>
            </w:r>
          </w:p>
        </w:tc>
      </w:tr>
      <w:tr w14:paraId="03B65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56" w:type="dxa"/>
          </w:tcPr>
          <w:p w14:paraId="3E8422A5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Thursday</w:t>
            </w:r>
          </w:p>
        </w:tc>
        <w:tc>
          <w:tcPr>
            <w:tcW w:w="2395" w:type="dxa"/>
          </w:tcPr>
          <w:p w14:paraId="0F7E26E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5DE79677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1FFA6F9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Wisdom</w:t>
            </w:r>
          </w:p>
        </w:tc>
        <w:tc>
          <w:tcPr>
            <w:tcW w:w="1634" w:type="dxa"/>
          </w:tcPr>
          <w:p w14:paraId="08323294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Break</w:t>
            </w:r>
          </w:p>
        </w:tc>
        <w:tc>
          <w:tcPr>
            <w:tcW w:w="2727" w:type="dxa"/>
          </w:tcPr>
          <w:p w14:paraId="24D9133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6B06F2F4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233A00F0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Wisdom</w:t>
            </w:r>
          </w:p>
        </w:tc>
      </w:tr>
      <w:tr w14:paraId="37F4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556" w:type="dxa"/>
          </w:tcPr>
          <w:p w14:paraId="2B8AE42F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Friday</w:t>
            </w:r>
          </w:p>
        </w:tc>
        <w:tc>
          <w:tcPr>
            <w:tcW w:w="2395" w:type="dxa"/>
          </w:tcPr>
          <w:p w14:paraId="77115143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4C29582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795D034D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Mathias</w:t>
            </w:r>
          </w:p>
        </w:tc>
        <w:tc>
          <w:tcPr>
            <w:tcW w:w="1634" w:type="dxa"/>
          </w:tcPr>
          <w:p w14:paraId="15963654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Break</w:t>
            </w:r>
          </w:p>
        </w:tc>
        <w:tc>
          <w:tcPr>
            <w:tcW w:w="2727" w:type="dxa"/>
          </w:tcPr>
          <w:p w14:paraId="0A83C74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Tutorial</w:t>
            </w:r>
          </w:p>
          <w:p w14:paraId="00CD0BA4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  <w:p w14:paraId="1084EAEE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Sir Wisdom</w:t>
            </w:r>
          </w:p>
        </w:tc>
      </w:tr>
      <w:tr w14:paraId="3A2F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556" w:type="dxa"/>
          </w:tcPr>
          <w:p w14:paraId="12CCD299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Saturday</w:t>
            </w:r>
          </w:p>
        </w:tc>
        <w:tc>
          <w:tcPr>
            <w:tcW w:w="2395" w:type="dxa"/>
          </w:tcPr>
          <w:p w14:paraId="52D27246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Continuous</w:t>
            </w:r>
          </w:p>
          <w:p w14:paraId="287E5440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 xml:space="preserve"> assessment</w:t>
            </w:r>
          </w:p>
        </w:tc>
        <w:tc>
          <w:tcPr>
            <w:tcW w:w="1634" w:type="dxa"/>
          </w:tcPr>
          <w:p w14:paraId="2E9ED69A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727" w:type="dxa"/>
          </w:tcPr>
          <w:p w14:paraId="5AC94EFA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 xml:space="preserve">Continuous </w:t>
            </w:r>
          </w:p>
          <w:p w14:paraId="1646BFB7">
            <w:pPr>
              <w:widowControl w:val="0"/>
              <w:jc w:val="both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assessment</w:t>
            </w:r>
          </w:p>
        </w:tc>
      </w:tr>
    </w:tbl>
    <w:p w14:paraId="42F3F1F1">
      <w:pPr>
        <w:rPr>
          <w:rFonts w:hint="default"/>
          <w:sz w:val="28"/>
          <w:szCs w:val="28"/>
          <w:lang w:val="en-US"/>
        </w:rPr>
      </w:pPr>
    </w:p>
    <w:p w14:paraId="20856C0D">
      <w:pPr>
        <w:rPr>
          <w:rFonts w:hint="default"/>
          <w:lang w:val="en-US"/>
        </w:rPr>
      </w:pPr>
    </w:p>
    <w:p w14:paraId="4ED4982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**For the medicine period**</w:t>
      </w:r>
    </w:p>
    <w:p w14:paraId="5A6F4BEA">
      <w:pPr>
        <w:numPr>
          <w:ilvl w:val="0"/>
          <w:numId w:val="1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Put Sir Mathias 1 period(Tutorials)(anytime)</w:t>
      </w:r>
    </w:p>
    <w:p w14:paraId="15E00788">
      <w:pPr>
        <w:numPr>
          <w:ilvl w:val="0"/>
          <w:numId w:val="1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Put Sir Wisdom 1 period(Tutorials)(anytime as from Wednesday in the afternoon)</w:t>
      </w: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3EF78"/>
    <w:multiLevelType w:val="singleLevel"/>
    <w:tmpl w:val="A7B3EF7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740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7403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047091A"/>
    <w:rsid w:val="21C21986"/>
    <w:rsid w:val="2BF365AD"/>
    <w:rsid w:val="3252770E"/>
    <w:rsid w:val="519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2025-08-25T11:31:00Z</dcterms:created>
  <dc:creator>Afro Technology</dc:creator>
  <cp:lastModifiedBy>Afro Technology</cp:lastModifiedBy>
  <dcterms:modified xsi:type="dcterms:W3CDTF">2025-11-30T11:20:26Z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55ED737182ED475CBC796E8F2282B144_11</vt:lpwstr>
  </property>
</Properties>
</file>