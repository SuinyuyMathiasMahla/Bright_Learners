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3156F">
      <w:r>
        <w:drawing>
          <wp:inline distT="0" distB="0" distL="114300" distR="114300">
            <wp:extent cx="1239520" cy="807720"/>
            <wp:effectExtent l="0" t="0" r="1905"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1239520" cy="807720"/>
                    </a:xfrm>
                    <a:prstGeom prst="rect">
                      <a:avLst/>
                    </a:prstGeom>
                    <a:noFill/>
                    <a:ln>
                      <a:noFill/>
                    </a:ln>
                  </pic:spPr>
                </pic:pic>
              </a:graphicData>
            </a:graphic>
          </wp:inline>
        </w:drawing>
      </w:r>
    </w:p>
    <w:p w14:paraId="130DE016"/>
    <w:p w14:paraId="516A8BEB">
      <w:pPr>
        <w:jc w:val="center"/>
        <w:rPr>
          <w:rFonts w:hint="default" w:ascii="Algerian" w:hAnsi="Algerian" w:cs="Algerian"/>
          <w:sz w:val="44"/>
          <w:szCs w:val="44"/>
          <w:lang w:val="en-US"/>
        </w:rPr>
      </w:pPr>
      <w:r>
        <w:rPr>
          <w:rFonts w:hint="default" w:ascii="Algerian" w:hAnsi="Algerian" w:cs="Algerian"/>
          <w:sz w:val="44"/>
          <w:szCs w:val="44"/>
          <w:lang w:val="en-US"/>
        </w:rPr>
        <w:t>Bright learners Organization and concour prep school</w:t>
      </w:r>
    </w:p>
    <w:p w14:paraId="3FEC0D2D">
      <w:pPr>
        <w:jc w:val="center"/>
        <w:rPr>
          <w:rFonts w:hint="default" w:ascii="Algerian" w:hAnsi="Algerian" w:cs="Algerian"/>
          <w:sz w:val="44"/>
          <w:szCs w:val="44"/>
          <w:lang w:val="en-US"/>
        </w:rPr>
      </w:pPr>
    </w:p>
    <w:p w14:paraId="45250E8A">
      <w:pPr>
        <w:jc w:val="center"/>
        <w:rPr>
          <w:rFonts w:hint="default" w:ascii="Algerian" w:hAnsi="Algerian" w:cs="Algerian"/>
          <w:sz w:val="36"/>
          <w:szCs w:val="36"/>
          <w:lang w:val="en-US"/>
        </w:rPr>
      </w:pPr>
      <w:r>
        <w:rPr>
          <w:rFonts w:hint="default" w:ascii="Algerian" w:hAnsi="Algerian" w:cs="Algerian"/>
          <w:sz w:val="36"/>
          <w:szCs w:val="36"/>
          <w:lang w:val="en-US"/>
        </w:rPr>
        <w:t>Continuous assessment</w:t>
      </w:r>
    </w:p>
    <w:p w14:paraId="4436B3B6">
      <w:pPr>
        <w:jc w:val="center"/>
        <w:rPr>
          <w:rFonts w:hint="default" w:ascii="Algerian" w:hAnsi="Algerian" w:cs="Algerian"/>
          <w:sz w:val="32"/>
          <w:szCs w:val="32"/>
          <w:lang w:val="en-US"/>
        </w:rPr>
      </w:pPr>
      <w:r>
        <w:rPr>
          <w:rFonts w:hint="default" w:ascii="Algerian" w:hAnsi="Algerian" w:cs="Algerian"/>
          <w:sz w:val="32"/>
          <w:szCs w:val="32"/>
          <w:lang w:val="en-US"/>
        </w:rPr>
        <w:t>Week 4</w:t>
      </w:r>
    </w:p>
    <w:p w14:paraId="12653A31">
      <w:pPr>
        <w:jc w:val="center"/>
        <w:rPr>
          <w:rFonts w:hint="default" w:ascii="Algerian" w:hAnsi="Algerian" w:cs="Algerian"/>
          <w:sz w:val="32"/>
          <w:szCs w:val="32"/>
          <w:lang w:val="en-US"/>
        </w:rPr>
      </w:pPr>
    </w:p>
    <w:p w14:paraId="2D79A116">
      <w:pPr>
        <w:jc w:val="center"/>
        <w:rPr>
          <w:rFonts w:hint="default" w:ascii="Algerian" w:hAnsi="Algerian" w:cs="Algerian"/>
          <w:sz w:val="32"/>
          <w:szCs w:val="32"/>
          <w:lang w:val="en-US"/>
        </w:rPr>
      </w:pPr>
    </w:p>
    <w:p w14:paraId="37C54810">
      <w:pPr>
        <w:jc w:val="center"/>
        <w:rPr>
          <w:rFonts w:hint="default" w:ascii="Algerian" w:hAnsi="Algerian" w:cs="Algerian"/>
          <w:sz w:val="32"/>
          <w:szCs w:val="32"/>
          <w:lang w:val="en-US"/>
        </w:rPr>
      </w:pPr>
      <w:r>
        <w:rPr>
          <w:rFonts w:hint="default" w:ascii="Algerian" w:hAnsi="Algerian" w:cs="Algerian"/>
          <w:sz w:val="32"/>
          <w:szCs w:val="32"/>
          <w:lang w:val="en-US"/>
        </w:rPr>
        <w:t>engineering department</w:t>
      </w:r>
    </w:p>
    <w:p w14:paraId="106899FC">
      <w:pPr>
        <w:jc w:val="center"/>
        <w:rPr>
          <w:rFonts w:hint="default" w:ascii="Algerian" w:hAnsi="Algerian" w:cs="Algerian"/>
          <w:sz w:val="32"/>
          <w:szCs w:val="32"/>
          <w:lang w:val="en-US"/>
        </w:rPr>
      </w:pPr>
    </w:p>
    <w:p w14:paraId="2E0D1C50">
      <w:pPr>
        <w:jc w:val="center"/>
        <w:rPr>
          <w:rFonts w:hint="default" w:ascii="Algerian" w:hAnsi="Algerian" w:cs="Algerian"/>
          <w:sz w:val="32"/>
          <w:szCs w:val="32"/>
          <w:lang w:val="en-US"/>
        </w:rPr>
      </w:pPr>
    </w:p>
    <w:p w14:paraId="434B1F63">
      <w:pPr>
        <w:jc w:val="center"/>
        <w:rPr>
          <w:rFonts w:hint="default" w:ascii="Algerian" w:hAnsi="Algerian" w:cs="Algerian"/>
          <w:sz w:val="32"/>
          <w:szCs w:val="32"/>
          <w:lang w:val="en-US"/>
        </w:rPr>
      </w:pPr>
      <w:r>
        <w:rPr>
          <w:rFonts w:hint="default" w:ascii="Algerian" w:hAnsi="Algerian" w:cs="Algerian"/>
          <w:sz w:val="32"/>
          <w:szCs w:val="32"/>
          <w:lang w:val="en-US"/>
        </w:rPr>
        <w:t>Content</w:t>
      </w:r>
    </w:p>
    <w:p w14:paraId="392D4456">
      <w:pPr>
        <w:jc w:val="left"/>
        <w:rPr>
          <w:rFonts w:hint="default" w:ascii="Algerian" w:hAnsi="Algerian" w:cs="Algerian"/>
          <w:sz w:val="32"/>
          <w:szCs w:val="32"/>
          <w:lang w:val="en-US"/>
        </w:rPr>
      </w:pPr>
      <w:r>
        <w:rPr>
          <w:rFonts w:hint="default" w:ascii="Algerian" w:hAnsi="Algerian" w:cs="Algerian"/>
          <w:sz w:val="32"/>
          <w:szCs w:val="32"/>
          <w:lang w:val="en-US"/>
        </w:rPr>
        <w:t>Mathematics   60marks</w:t>
      </w:r>
    </w:p>
    <w:p w14:paraId="0EE9A931">
      <w:pPr>
        <w:jc w:val="left"/>
        <w:rPr>
          <w:rFonts w:hint="default" w:ascii="Algerian" w:hAnsi="Algerian" w:cs="Algerian"/>
          <w:sz w:val="32"/>
          <w:szCs w:val="32"/>
          <w:lang w:val="en-US"/>
        </w:rPr>
      </w:pPr>
      <w:r>
        <w:rPr>
          <w:rFonts w:hint="default" w:ascii="Algerian" w:hAnsi="Algerian" w:cs="Algerian"/>
          <w:sz w:val="32"/>
          <w:szCs w:val="32"/>
          <w:lang w:val="en-US"/>
        </w:rPr>
        <w:t>Physics     75marks</w:t>
      </w:r>
    </w:p>
    <w:p w14:paraId="0615DA8F">
      <w:pPr>
        <w:jc w:val="left"/>
        <w:rPr>
          <w:rFonts w:hint="default" w:ascii="Algerian" w:hAnsi="Algerian" w:cs="Algerian"/>
          <w:sz w:val="32"/>
          <w:szCs w:val="32"/>
          <w:lang w:val="en-US"/>
        </w:rPr>
      </w:pPr>
    </w:p>
    <w:p w14:paraId="1A0AA4AF">
      <w:pPr>
        <w:jc w:val="left"/>
        <w:rPr>
          <w:rFonts w:hint="default" w:ascii="Algerian" w:hAnsi="Algerian" w:cs="Algerian"/>
          <w:sz w:val="32"/>
          <w:szCs w:val="32"/>
          <w:lang w:val="en-US"/>
        </w:rPr>
      </w:pPr>
    </w:p>
    <w:p w14:paraId="56CE49DD">
      <w:pPr>
        <w:jc w:val="left"/>
        <w:rPr>
          <w:rFonts w:hint="default" w:ascii="Algerian" w:hAnsi="Algerian" w:cs="Algerian"/>
          <w:sz w:val="32"/>
          <w:szCs w:val="32"/>
          <w:lang w:val="en-US"/>
        </w:rPr>
      </w:pPr>
    </w:p>
    <w:p w14:paraId="1641C1C3">
      <w:pPr>
        <w:jc w:val="left"/>
        <w:rPr>
          <w:rFonts w:hint="default" w:ascii="Algerian" w:hAnsi="Algerian" w:cs="Algerian"/>
          <w:sz w:val="32"/>
          <w:szCs w:val="32"/>
          <w:lang w:val="en-US"/>
        </w:rPr>
      </w:pPr>
    </w:p>
    <w:p w14:paraId="4F178DE9">
      <w:pPr>
        <w:jc w:val="left"/>
        <w:rPr>
          <w:rFonts w:hint="default" w:ascii="Algerian" w:hAnsi="Algerian" w:cs="Algerian"/>
          <w:sz w:val="32"/>
          <w:szCs w:val="32"/>
          <w:lang w:val="en-US"/>
        </w:rPr>
      </w:pPr>
    </w:p>
    <w:p w14:paraId="76FFFDBB">
      <w:pPr>
        <w:jc w:val="center"/>
        <w:rPr>
          <w:rFonts w:hint="default" w:ascii="Algerian" w:hAnsi="Algerian" w:cs="Algerian"/>
          <w:sz w:val="32"/>
          <w:szCs w:val="32"/>
          <w:lang w:val="en-US"/>
        </w:rPr>
        <w:sectPr>
          <w:pgSz w:w="11906" w:h="16838"/>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0" w:num="1"/>
          <w:rtlGutter w:val="0"/>
          <w:docGrid w:linePitch="360" w:charSpace="0"/>
        </w:sectPr>
      </w:pPr>
      <w:r>
        <w:rPr>
          <w:rFonts w:hint="default" w:ascii="Algerian" w:hAnsi="Algerian" w:cs="Algerian"/>
          <w:sz w:val="32"/>
          <w:szCs w:val="32"/>
          <w:lang w:val="en-US"/>
        </w:rPr>
        <w:t>Good luck</w:t>
      </w:r>
    </w:p>
    <w:p w14:paraId="381A1566">
      <w:pPr>
        <w:pStyle w:val="249"/>
        <w:rPr>
          <w:rFonts w:hint="default"/>
          <w:b/>
          <w:bCs/>
          <w:sz w:val="24"/>
          <w:szCs w:val="24"/>
          <w:lang w:val="en-US"/>
        </w:rPr>
      </w:pPr>
      <w:bookmarkStart w:id="0" w:name="question-5"/>
    </w:p>
    <w:p w14:paraId="4402472C">
      <w:pPr>
        <w:pStyle w:val="249"/>
        <w:jc w:val="center"/>
        <w:rPr>
          <w:rFonts w:hint="default"/>
          <w:b/>
          <w:bCs/>
          <w:sz w:val="28"/>
          <w:szCs w:val="28"/>
          <w:lang w:val="en-US"/>
        </w:rPr>
      </w:pPr>
      <w:r>
        <w:rPr>
          <w:rFonts w:hint="default"/>
          <w:b/>
          <w:bCs/>
          <w:sz w:val="28"/>
          <w:szCs w:val="28"/>
          <w:lang w:val="en-US"/>
        </w:rPr>
        <w:t>Mathematics</w:t>
      </w:r>
    </w:p>
    <w:p w14:paraId="0AA6928A">
      <w:pPr>
        <w:pStyle w:val="249"/>
        <w:rPr>
          <w:rFonts w:hint="default"/>
          <w:b/>
          <w:bCs/>
          <w:sz w:val="24"/>
          <w:szCs w:val="24"/>
          <w:lang w:val="en-US"/>
        </w:rPr>
      </w:pPr>
      <w:r>
        <w:rPr>
          <w:rFonts w:hint="default"/>
          <w:b/>
          <w:bCs/>
          <w:sz w:val="24"/>
          <w:szCs w:val="24"/>
          <w:lang w:val="en-US"/>
        </w:rPr>
        <w:t>Section A: Matrices</w:t>
      </w:r>
    </w:p>
    <w:p w14:paraId="5A16ADFE">
      <w:pPr>
        <w:pStyle w:val="3"/>
        <w:rPr>
          <w:rFonts w:hint="default"/>
          <w:lang w:val="en-US"/>
        </w:rPr>
      </w:pPr>
      <w:r>
        <w:rPr>
          <w:rFonts w:hint="default"/>
          <w:b/>
          <w:bCs/>
          <w:sz w:val="24"/>
          <w:szCs w:val="24"/>
          <w:lang w:val="en-US"/>
        </w:rPr>
        <w:t>Question 1.  5mrks</w:t>
      </w:r>
    </w:p>
    <w:p w14:paraId="1925BC51">
      <w:pPr>
        <w:pStyle w:val="249"/>
      </w:pPr>
      <w:r>
        <w:t xml:space="preserve">Given the matrix M where M = </w:t>
      </w:r>
      <m:oMath>
        <m:d>
          <m:dPr>
            <m:sepChr m:val=""/>
          </m:dPr>
          <m:e>
            <m:m>
              <m:mPr>
                <m:mcs>
                  <m:mc>
                    <m:mcPr>
                      <m:count m:val="3"/>
                      <m:mcJc m:val="center"/>
                    </m:mcPr>
                  </m:mc>
                </m:mcs>
                <m:plcHide m:val="1"/>
              </m:mPr>
              <m:mr>
                <m:e>
                  <m:r>
                    <m:rPr/>
                    <m:t>0</m:t>
                  </m:r>
                </m:e>
                <m:e>
                  <m:r>
                    <m:rPr/>
                    <m:t>2</m:t>
                  </m:r>
                </m:e>
                <m:e>
                  <m:r>
                    <m:rPr>
                      <m:sty m:val="p"/>
                    </m:rPr>
                    <m:t>−</m:t>
                  </m:r>
                  <m:r>
                    <m:rPr/>
                    <m:t>1</m:t>
                  </m:r>
                </m:e>
              </m:mr>
              <m:mr>
                <m:e>
                  <m:r>
                    <m:rPr/>
                    <m:t>3</m:t>
                  </m:r>
                </m:e>
                <m:e>
                  <m:r>
                    <m:rPr/>
                    <m:t>2</m:t>
                  </m:r>
                </m:e>
                <m:e>
                  <m:r>
                    <m:rPr/>
                    <m:t>2</m:t>
                  </m:r>
                </m:e>
              </m:mr>
              <m:mr>
                <m:e>
                  <m:r>
                    <m:rPr/>
                    <m:t>3</m:t>
                  </m:r>
                </m:e>
                <m:e>
                  <m:r>
                    <m:rPr>
                      <m:sty m:val="p"/>
                    </m:rPr>
                    <m:t>−</m:t>
                  </m:r>
                  <m:r>
                    <m:rPr/>
                    <m:t>1</m:t>
                  </m:r>
                </m:e>
                <m:e>
                  <m:r>
                    <m:rPr/>
                    <m:t>2</m:t>
                  </m:r>
                </m:e>
              </m:mr>
            </m:m>
          </m:e>
        </m:d>
      </m:oMath>
    </w:p>
    <w:p w14:paraId="5FC0B6D9">
      <w:pPr>
        <w:pStyle w:val="3"/>
      </w:pPr>
      <w:r>
        <w:t>find M</w:t>
      </w:r>
      <m:oMath>
        <m:sSup>
          <m:sSupPr/>
          <m:e/>
          <m:sup>
            <m:r>
              <m:rPr>
                <m:sty m:val="p"/>
              </m:rPr>
              <m:t>−</m:t>
            </m:r>
            <m:r>
              <m:rPr/>
              <m:t>1</m:t>
            </m:r>
          </m:sup>
        </m:sSup>
      </m:oMath>
      <w:r>
        <w:t xml:space="preserve"> and hence, or otherwise, solve the simultaneous equations</w:t>
      </w:r>
    </w:p>
    <w:p w14:paraId="7B702AFC">
      <w:pPr>
        <w:pStyle w:val="3"/>
      </w:pPr>
      <m:oMathPara>
        <m:oMathParaPr>
          <m:jc m:val="center"/>
        </m:oMathParaPr>
        <m:oMath>
          <m:eqArr>
            <m:eqArrPr/>
            <m:e>
              <m:r>
                <m:rPr/>
                <m:t>2y</m:t>
              </m:r>
              <m:r>
                <m:rPr>
                  <m:sty m:val="p"/>
                </m:rPr>
                <m:t>+</m:t>
              </m:r>
              <m:r>
                <m:rPr/>
                <m:t>z&amp;</m:t>
              </m:r>
              <m:r>
                <m:rPr>
                  <m:sty m:val="p"/>
                </m:rPr>
                <m:t>=</m:t>
              </m:r>
              <m:r>
                <m:rPr/>
                <m:t>5</m:t>
              </m:r>
            </m:e>
            <m:e>
              <m:r>
                <m:rPr/>
                <m:t>3x</m:t>
              </m:r>
              <m:r>
                <m:rPr>
                  <m:sty m:val="p"/>
                </m:rPr>
                <m:t>+</m:t>
              </m:r>
              <m:r>
                <m:rPr/>
                <m:t>y</m:t>
              </m:r>
              <m:r>
                <m:rPr>
                  <m:sty m:val="p"/>
                </m:rPr>
                <m:t>+</m:t>
              </m:r>
              <m:r>
                <m:rPr/>
                <m:t>2z&amp;</m:t>
              </m:r>
              <m:r>
                <m:rPr>
                  <m:sty m:val="p"/>
                </m:rPr>
                <m:t>=</m:t>
              </m:r>
              <m:r>
                <m:rPr/>
                <m:t>13</m:t>
              </m:r>
            </m:e>
            <m:e>
              <m:r>
                <m:rPr/>
                <m:t>3x</m:t>
              </m:r>
              <m:r>
                <m:rPr>
                  <m:sty m:val="p"/>
                </m:rPr>
                <m:t>−</m:t>
              </m:r>
              <m:r>
                <m:rPr/>
                <m:t>y</m:t>
              </m:r>
              <m:r>
                <m:rPr>
                  <m:sty m:val="p"/>
                </m:rPr>
                <m:t>+</m:t>
              </m:r>
              <m:r>
                <m:rPr/>
                <m:t>2z&amp;</m:t>
              </m:r>
              <m:r>
                <m:rPr>
                  <m:sty m:val="p"/>
                </m:rPr>
                <m:t>=</m:t>
              </m:r>
              <m:r>
                <m:rPr/>
                <m:t>9</m:t>
              </m:r>
            </m:e>
          </m:eqArr>
        </m:oMath>
      </m:oMathPara>
    </w:p>
    <w:p w14:paraId="192F5B34">
      <w:pPr>
        <w:pStyle w:val="249"/>
      </w:pPr>
      <m:oMath>
        <m:r>
          <m:rPr/>
          <m:t>T</m:t>
        </m:r>
      </m:oMath>
      <w:r>
        <w:t xml:space="preserve"> is the transformation with matrix M find</w:t>
      </w:r>
    </w:p>
    <w:p w14:paraId="41FF9ECF">
      <w:pPr>
        <w:numPr>
          <w:ilvl w:val="0"/>
          <w:numId w:val="11"/>
        </w:numPr>
      </w:pPr>
      <w:r>
        <w:t xml:space="preserve">the image of the point </w:t>
      </w:r>
      <m:oMath>
        <m:r>
          <m:rPr>
            <m:sty m:val="p"/>
          </m:rPr>
          <m:t>(</m:t>
        </m:r>
        <m:r>
          <m:rPr/>
          <m:t>2</m:t>
        </m:r>
        <m:r>
          <m:rPr>
            <m:sty m:val="p"/>
          </m:rPr>
          <m:t>,</m:t>
        </m:r>
        <m:r>
          <m:rPr/>
          <m:t>3</m:t>
        </m:r>
        <m:r>
          <m:rPr>
            <m:sty m:val="p"/>
          </m:rPr>
          <m:t>,−</m:t>
        </m:r>
        <m:r>
          <m:rPr/>
          <m:t>1</m:t>
        </m:r>
        <m:r>
          <m:rPr>
            <m:sty m:val="p"/>
          </m:rPr>
          <m:t>)</m:t>
        </m:r>
      </m:oMath>
      <w:r>
        <w:t xml:space="preserve"> under </w:t>
      </w:r>
      <m:oMath>
        <m:r>
          <m:rPr/>
          <m:t>T</m:t>
        </m:r>
      </m:oMath>
    </w:p>
    <w:p w14:paraId="31A5E419">
      <w:pPr>
        <w:numPr>
          <w:ilvl w:val="0"/>
          <w:numId w:val="11"/>
        </w:numPr>
      </w:pPr>
      <w:r>
        <w:t xml:space="preserve">the point whose image is </w:t>
      </w:r>
      <m:oMath>
        <m:r>
          <m:rPr>
            <m:sty m:val="p"/>
          </m:rPr>
          <m:t>(</m:t>
        </m:r>
        <m:r>
          <m:rPr/>
          <m:t>6</m:t>
        </m:r>
        <m:r>
          <m:rPr>
            <m:sty m:val="p"/>
          </m:rPr>
          <m:t>,−</m:t>
        </m:r>
        <m:r>
          <m:rPr/>
          <m:t>6</m:t>
        </m:r>
        <m:r>
          <m:rPr>
            <m:sty m:val="p"/>
          </m:rPr>
          <m:t>,</m:t>
        </m:r>
        <m:r>
          <m:rPr/>
          <m:t>12</m:t>
        </m:r>
        <m:r>
          <m:rPr>
            <m:sty m:val="p"/>
          </m:rPr>
          <m:t>)</m:t>
        </m:r>
      </m:oMath>
    </w:p>
    <w:bookmarkEnd w:id="0"/>
    <w:p w14:paraId="55039342">
      <w:pPr>
        <w:pStyle w:val="249"/>
      </w:pPr>
      <w:bookmarkStart w:id="1" w:name="question-7"/>
    </w:p>
    <w:p w14:paraId="42D93F50">
      <w:pPr>
        <w:pStyle w:val="249"/>
        <w:rPr>
          <w:rFonts w:hint="default"/>
          <w:b/>
          <w:bCs/>
          <w:sz w:val="22"/>
          <w:szCs w:val="22"/>
          <w:lang w:val="en-US"/>
        </w:rPr>
      </w:pPr>
      <w:r>
        <w:rPr>
          <w:rFonts w:hint="default"/>
          <w:b/>
          <w:bCs/>
          <w:sz w:val="22"/>
          <w:szCs w:val="22"/>
          <w:lang w:val="en-US"/>
        </w:rPr>
        <w:t>Question 2. 5mrks;</w:t>
      </w:r>
    </w:p>
    <w:p w14:paraId="1ADD1178">
      <w:pPr>
        <w:pStyle w:val="249"/>
      </w:pPr>
      <w:r>
        <w:t xml:space="preserve">Given the matrix M = </w:t>
      </w:r>
      <m:oMath>
        <m:d>
          <m:dPr>
            <m:sepChr m:val=""/>
          </m:dPr>
          <m:e>
            <m:m>
              <m:mPr>
                <m:mcs>
                  <m:mc>
                    <m:mcPr>
                      <m:count m:val="3"/>
                      <m:mcJc m:val="center"/>
                    </m:mcPr>
                  </m:mc>
                </m:mcs>
                <m:plcHide m:val="1"/>
              </m:mPr>
              <m:mr>
                <m:e>
                  <m:r>
                    <m:rPr/>
                    <m:t>1</m:t>
                  </m:r>
                </m:e>
                <m:e>
                  <m:r>
                    <m:rPr/>
                    <m:t>3</m:t>
                  </m:r>
                </m:e>
                <m:e>
                  <m:r>
                    <m:rPr/>
                    <m:t>6</m:t>
                  </m:r>
                </m:e>
              </m:mr>
              <m:mr>
                <m:e>
                  <m:r>
                    <m:rPr/>
                    <m:t>2</m:t>
                  </m:r>
                </m:e>
                <m:e>
                  <m:r>
                    <m:rPr>
                      <m:sty m:val="p"/>
                    </m:rPr>
                    <m:t>−</m:t>
                  </m:r>
                  <m:r>
                    <m:rPr/>
                    <m:t>1</m:t>
                  </m:r>
                </m:e>
                <m:e>
                  <m:r>
                    <m:rPr/>
                    <m:t>4</m:t>
                  </m:r>
                </m:e>
              </m:mr>
              <m:mr>
                <m:e>
                  <m:r>
                    <m:rPr>
                      <m:sty m:val="p"/>
                    </m:rPr>
                    <m:t>−</m:t>
                  </m:r>
                  <m:r>
                    <m:rPr/>
                    <m:t>3</m:t>
                  </m:r>
                </m:e>
                <m:e>
                  <m:r>
                    <m:rPr/>
                    <m:t>5</m:t>
                  </m:r>
                </m:e>
                <m:e>
                  <m:r>
                    <m:rPr/>
                    <m:t>0</m:t>
                  </m:r>
                </m:e>
              </m:mr>
            </m:m>
          </m:e>
        </m:d>
      </m:oMath>
    </w:p>
    <w:p w14:paraId="308049BD">
      <w:pPr>
        <w:numPr>
          <w:ilvl w:val="0"/>
          <w:numId w:val="12"/>
        </w:numPr>
      </w:pPr>
      <w:r>
        <w:t xml:space="preserve">find the image of the line </w:t>
      </w:r>
      <m:oMath>
        <m:f>
          <m:fPr/>
          <m:num>
            <m:r>
              <m:rPr/>
              <m:t>x</m:t>
            </m:r>
            <m:r>
              <m:rPr>
                <m:sty m:val="p"/>
              </m:rPr>
              <m:t>−</m:t>
            </m:r>
            <m:r>
              <m:rPr/>
              <m:t>1</m:t>
            </m:r>
          </m:num>
          <m:den>
            <m:r>
              <m:rPr/>
              <m:t>4</m:t>
            </m:r>
          </m:den>
        </m:f>
        <m:r>
          <m:rPr>
            <m:sty m:val="p"/>
          </m:rPr>
          <m:t>=</m:t>
        </m:r>
        <m:r>
          <m:rPr/>
          <m:t>y</m:t>
        </m:r>
        <m:r>
          <m:rPr>
            <m:sty m:val="p"/>
          </m:rPr>
          <m:t>+</m:t>
        </m:r>
        <m:r>
          <m:rPr/>
          <m:t>4</m:t>
        </m:r>
        <m:r>
          <m:rPr>
            <m:sty m:val="p"/>
          </m:rPr>
          <m:t>=</m:t>
        </m:r>
        <m:f>
          <m:fPr/>
          <m:num>
            <m:r>
              <m:rPr/>
              <m:t>z</m:t>
            </m:r>
            <m:r>
              <m:rPr>
                <m:sty m:val="p"/>
              </m:rPr>
              <m:t>−</m:t>
            </m:r>
            <m:r>
              <m:rPr/>
              <m:t>1</m:t>
            </m:r>
          </m:num>
          <m:den>
            <m:r>
              <m:rPr/>
              <m:t>2</m:t>
            </m:r>
          </m:den>
        </m:f>
      </m:oMath>
      <w:r>
        <w:t xml:space="preserve"> under the transformation whose matrix is M find M</w:t>
      </w:r>
      <m:oMath>
        <m:sSup>
          <m:sSupPr/>
          <m:e/>
          <m:sup>
            <m:r>
              <m:rPr>
                <m:sty m:val="p"/>
              </m:rPr>
              <m:t>−</m:t>
            </m:r>
            <m:r>
              <m:rPr/>
              <m:t>1</m:t>
            </m:r>
          </m:sup>
        </m:sSup>
      </m:oMath>
      <w:r>
        <w:t xml:space="preserve"> and hence</w:t>
      </w:r>
    </w:p>
    <w:p w14:paraId="3F51DE47">
      <w:pPr>
        <w:numPr>
          <w:ilvl w:val="0"/>
          <w:numId w:val="12"/>
        </w:numPr>
        <w:rPr>
          <w:rFonts w:hint="default"/>
          <w:i w:val="0"/>
          <w:lang w:val="en-US"/>
        </w:rPr>
      </w:pPr>
      <w:r>
        <w:t xml:space="preserve">Find the point whose image is </w:t>
      </w:r>
      <m:oMath>
        <m:r>
          <m:rPr>
            <m:sty m:val="p"/>
          </m:rPr>
          <m:t>(</m:t>
        </m:r>
        <m:r>
          <m:rPr/>
          <m:t>2</m:t>
        </m:r>
        <m:r>
          <m:rPr>
            <m:sty m:val="p"/>
          </m:rPr>
          <m:t>,</m:t>
        </m:r>
        <m:r>
          <m:rPr/>
          <m:t>3</m:t>
        </m:r>
        <m:r>
          <m:rPr>
            <m:sty m:val="p"/>
          </m:rPr>
          <m:t>,−</m:t>
        </m:r>
        <m:r>
          <m:rPr/>
          <m:t>1</m:t>
        </m:r>
        <m:r>
          <m:rPr>
            <m:sty m:val="p"/>
          </m:rPr>
          <m:t>)</m:t>
        </m:r>
      </m:oMath>
    </w:p>
    <w:p w14:paraId="1F9F6981">
      <w:pPr>
        <w:pStyle w:val="3"/>
        <w:rPr>
          <w:i w:val="0"/>
        </w:rPr>
      </w:pPr>
    </w:p>
    <w:p w14:paraId="3EDAD749">
      <w:pPr>
        <w:pStyle w:val="3"/>
        <w:rPr>
          <w:i w:val="0"/>
        </w:rPr>
      </w:pPr>
    </w:p>
    <w:p w14:paraId="50B79C5E">
      <w:pPr>
        <w:pStyle w:val="3"/>
        <w:rPr>
          <w:rFonts w:hint="default"/>
          <w:b/>
          <w:bCs/>
          <w:i w:val="0"/>
          <w:sz w:val="22"/>
          <w:szCs w:val="22"/>
          <w:lang w:val="en-US"/>
        </w:rPr>
      </w:pPr>
      <w:r>
        <w:rPr>
          <w:rFonts w:hint="default"/>
          <w:b/>
          <w:bCs/>
          <w:i w:val="0"/>
          <w:sz w:val="22"/>
          <w:szCs w:val="22"/>
          <w:lang w:val="en-US"/>
        </w:rPr>
        <w:t>Section B: Functions and Relations</w:t>
      </w:r>
    </w:p>
    <w:p w14:paraId="2D69F972">
      <w:pPr>
        <w:pStyle w:val="3"/>
        <w:rPr>
          <w:rFonts w:hint="default"/>
          <w:b/>
          <w:bCs/>
          <w:i w:val="0"/>
          <w:sz w:val="22"/>
          <w:szCs w:val="22"/>
          <w:lang w:val="en-US"/>
        </w:rPr>
      </w:pPr>
      <w:r>
        <w:rPr>
          <w:rFonts w:hint="default"/>
          <w:b/>
          <w:bCs/>
          <w:i w:val="0"/>
          <w:sz w:val="22"/>
          <w:szCs w:val="22"/>
          <w:lang w:val="en-US"/>
        </w:rPr>
        <w:t>Question 1. 15mrks;</w:t>
      </w:r>
    </w:p>
    <w:p w14:paraId="1BB99391">
      <w:pPr>
        <w:numPr>
          <w:ilvl w:val="0"/>
          <w:numId w:val="13"/>
        </w:numPr>
      </w:pPr>
      <w:r>
        <w:t xml:space="preserve">The functions </w:t>
      </w:r>
      <m:oMath>
        <m:r>
          <m:rPr/>
          <m:t>f</m:t>
        </m:r>
      </m:oMath>
      <w:r>
        <w:t xml:space="preserve"> and </w:t>
      </w:r>
      <m:oMath>
        <m:r>
          <m:rPr/>
          <m:t>g</m:t>
        </m:r>
      </m:oMath>
      <w:r>
        <w:t xml:space="preserve"> are defined by</w:t>
      </w:r>
    </w:p>
    <w:p w14:paraId="3466CE95">
      <w:pPr>
        <w:pStyle w:val="3"/>
      </w:pPr>
      <m:oMathPara>
        <m:oMathParaPr>
          <m:jc m:val="center"/>
        </m:oMathParaPr>
        <m:oMath>
          <m:r>
            <m:rPr/>
            <m:t>f</m:t>
          </m:r>
          <m:r>
            <m:rPr>
              <m:sty m:val="p"/>
            </m:rPr>
            <m:t>:</m:t>
          </m:r>
          <m:r>
            <m:rPr/>
            <m:t>x</m:t>
          </m:r>
          <m:r>
            <m:rPr>
              <m:sty m:val="p"/>
            </m:rPr>
            <m:t>↦</m:t>
          </m:r>
          <m:f>
            <m:fPr/>
            <m:num>
              <m:r>
                <m:rPr/>
                <m:t>x</m:t>
              </m:r>
              <m:r>
                <m:rPr>
                  <m:sty m:val="p"/>
                </m:rPr>
                <m:t>+</m:t>
              </m:r>
              <m:r>
                <m:rPr/>
                <m:t>2</m:t>
              </m:r>
            </m:num>
            <m:den>
              <m:r>
                <m:rPr/>
                <m:t>x</m:t>
              </m:r>
              <m:r>
                <m:rPr>
                  <m:sty m:val="p"/>
                </m:rPr>
                <m:t>−</m:t>
              </m:r>
              <m:r>
                <m:rPr/>
                <m:t>4</m:t>
              </m:r>
            </m:den>
          </m:f>
          <m:r>
            <m:rPr>
              <m:sty m:val="p"/>
            </m:rPr>
            <m:t>,</m:t>
          </m:r>
          <m:r>
            <m:rPr/>
            <m:t>x</m:t>
          </m:r>
          <m:r>
            <m:rPr>
              <m:sty m:val="p"/>
            </m:rPr>
            <m:t>∈</m:t>
          </m:r>
          <m:r>
            <m:rPr>
              <m:sty m:val="p"/>
              <m:scr m:val="double-struck"/>
            </m:rPr>
            <m:t>ℝ</m:t>
          </m:r>
          <m:r>
            <m:rPr>
              <m:sty m:val="p"/>
            </m:rPr>
            <m:t>,</m:t>
          </m:r>
          <m:r>
            <m:rPr/>
            <m:t>x</m:t>
          </m:r>
          <m:r>
            <m:rPr>
              <m:sty m:val="p"/>
            </m:rPr>
            <m:t>≠</m:t>
          </m:r>
          <m:r>
            <m:rPr/>
            <m:t>4</m:t>
          </m:r>
        </m:oMath>
      </m:oMathPara>
    </w:p>
    <w:p w14:paraId="6B44509D">
      <w:pPr>
        <w:pStyle w:val="249"/>
      </w:pPr>
      <m:oMathPara>
        <m:oMathParaPr>
          <m:jc m:val="center"/>
        </m:oMathParaPr>
        <m:oMath>
          <m:r>
            <m:rPr/>
            <m:t>g</m:t>
          </m:r>
          <m:r>
            <m:rPr>
              <m:sty m:val="p"/>
            </m:rPr>
            <m:t>:</m:t>
          </m:r>
          <m:r>
            <m:rPr/>
            <m:t>x</m:t>
          </m:r>
          <m:r>
            <m:rPr>
              <m:sty m:val="p"/>
            </m:rPr>
            <m:t>↦</m:t>
          </m:r>
          <m:r>
            <m:rPr/>
            <m:t>x</m:t>
          </m:r>
          <m:r>
            <m:rPr>
              <m:sty m:val="p"/>
            </m:rPr>
            <m:t>+</m:t>
          </m:r>
          <m:r>
            <m:rPr/>
            <m:t>5</m:t>
          </m:r>
          <m:r>
            <m:rPr>
              <m:sty m:val="p"/>
            </m:rPr>
            <m:t>,</m:t>
          </m:r>
          <m:r>
            <m:rPr/>
            <m:t>x</m:t>
          </m:r>
          <m:r>
            <m:rPr>
              <m:sty m:val="p"/>
            </m:rPr>
            <m:t>∈</m:t>
          </m:r>
          <m:r>
            <m:rPr>
              <m:sty m:val="p"/>
              <m:scr m:val="double-struck"/>
            </m:rPr>
            <m:t>ℝ</m:t>
          </m:r>
        </m:oMath>
      </m:oMathPara>
    </w:p>
    <w:p w14:paraId="5481DDB4">
      <w:pPr>
        <w:numPr>
          <w:ilvl w:val="0"/>
          <w:numId w:val="14"/>
        </w:numPr>
      </w:pPr>
      <w:r>
        <w:t>Find</w:t>
      </w:r>
    </w:p>
    <w:p w14:paraId="57B52C18">
      <w:pPr>
        <w:numPr>
          <w:ilvl w:val="0"/>
          <w:numId w:val="14"/>
        </w:numPr>
      </w:pPr>
      <w:r>
        <w:t xml:space="preserve"> (a) </w:t>
      </w:r>
      <m:oMath>
        <m:sSup>
          <m:sSupPr/>
          <m:e>
            <m:r>
              <m:rPr/>
              <m:t>f</m:t>
            </m:r>
          </m:e>
          <m:sup>
            <m:r>
              <m:rPr>
                <m:sty m:val="p"/>
              </m:rPr>
              <m:t>−</m:t>
            </m:r>
            <m:r>
              <m:rPr/>
              <m:t>1</m:t>
            </m:r>
          </m:sup>
        </m:sSup>
        <m:r>
          <m:rPr>
            <m:sty m:val="p"/>
          </m:rPr>
          <m:t>(</m:t>
        </m:r>
        <m:r>
          <m:rPr/>
          <m:t>x</m:t>
        </m:r>
        <m:r>
          <m:rPr>
            <m:sty m:val="p"/>
          </m:rPr>
          <m:t>)</m:t>
        </m:r>
      </m:oMath>
      <w:r>
        <w:t xml:space="preserve">, stating its domain </w:t>
      </w:r>
    </w:p>
    <w:p w14:paraId="469BC677">
      <w:pPr>
        <w:numPr>
          <w:ilvl w:val="0"/>
          <w:numId w:val="14"/>
        </w:numPr>
      </w:pPr>
      <w:r>
        <w:t xml:space="preserve">(b) </w:t>
      </w:r>
      <m:oMath>
        <m:sSup>
          <m:sSupPr/>
          <m:e>
            <m:r>
              <m:rPr/>
              <m:t>g</m:t>
            </m:r>
          </m:e>
          <m:sup>
            <m:r>
              <m:rPr>
                <m:sty m:val="p"/>
              </m:rPr>
              <m:t>−</m:t>
            </m:r>
            <m:r>
              <m:rPr/>
              <m:t>1</m:t>
            </m:r>
          </m:sup>
        </m:sSup>
        <m:r>
          <m:rPr>
            <m:sty m:val="p"/>
          </m:rPr>
          <m:t>(</m:t>
        </m:r>
        <m:r>
          <m:rPr/>
          <m:t>x</m:t>
        </m:r>
        <m:r>
          <m:rPr>
            <m:sty m:val="p"/>
          </m:rPr>
          <m:t>)</m:t>
        </m:r>
      </m:oMath>
      <w:r>
        <w:t xml:space="preserve"> </w:t>
      </w:r>
    </w:p>
    <w:p w14:paraId="0266BD97">
      <w:pPr>
        <w:numPr>
          <w:ilvl w:val="0"/>
          <w:numId w:val="14"/>
        </w:numPr>
      </w:pPr>
      <w:r>
        <w:t xml:space="preserve">(c) </w:t>
      </w:r>
      <m:oMath>
        <m:r>
          <m:rPr/>
          <m:t>fg</m:t>
        </m:r>
        <m:r>
          <m:rPr>
            <m:sty m:val="p"/>
          </m:rPr>
          <m:t>(</m:t>
        </m:r>
        <m:r>
          <m:rPr/>
          <m:t>x</m:t>
        </m:r>
        <m:r>
          <m:rPr>
            <m:sty m:val="p"/>
          </m:rPr>
          <m:t>)</m:t>
        </m:r>
      </m:oMath>
      <w:r>
        <w:t xml:space="preserve"> </w:t>
      </w:r>
      <w:r>
        <w:rPr>
          <w:rFonts w:hint="default"/>
          <w:lang w:val="en-US"/>
        </w:rPr>
        <w:t>.</w:t>
      </w:r>
    </w:p>
    <w:p w14:paraId="21912582">
      <w:pPr>
        <w:numPr>
          <w:ilvl w:val="0"/>
          <w:numId w:val="13"/>
        </w:numPr>
      </w:pPr>
      <w:r>
        <w:t xml:space="preserve">A function </w:t>
      </w:r>
      <m:oMath>
        <m:r>
          <m:rPr/>
          <m:t>f</m:t>
        </m:r>
        <m:r>
          <m:rPr>
            <m:sty m:val="p"/>
          </m:rPr>
          <m:t>:</m:t>
        </m:r>
        <m:r>
          <m:rPr>
            <m:sty m:val="p"/>
            <m:scr m:val="double-struck"/>
          </m:rPr>
          <m:t>ℤ</m:t>
        </m:r>
        <m:r>
          <m:rPr>
            <m:sty m:val="p"/>
          </m:rPr>
          <m:t>→</m:t>
        </m:r>
        <m:r>
          <m:rPr>
            <m:sty m:val="p"/>
            <m:scr m:val="double-struck"/>
          </m:rPr>
          <m:t>ℤ</m:t>
        </m:r>
      </m:oMath>
      <w:r>
        <w:t xml:space="preserve"> is defined by</w:t>
      </w:r>
    </w:p>
    <w:p w14:paraId="494369D5">
      <w:pPr>
        <w:pStyle w:val="3"/>
      </w:pPr>
      <m:oMathPara>
        <m:oMathParaPr>
          <m:jc m:val="center"/>
        </m:oMathParaPr>
        <m:oMath>
          <m:r>
            <m:rPr/>
            <m:t>f</m:t>
          </m:r>
          <m:r>
            <m:rPr>
              <m:sty m:val="p"/>
            </m:rPr>
            <m:t>:</m:t>
          </m:r>
          <m:r>
            <m:rPr/>
            <m:t>x</m:t>
          </m:r>
          <m:r>
            <m:rPr>
              <m:sty m:val="p"/>
            </m:rPr>
            <m:t>↦</m:t>
          </m:r>
          <m:f>
            <m:fPr/>
            <m:num>
              <m:r>
                <m:rPr/>
                <m:t>2x</m:t>
              </m:r>
            </m:num>
            <m:den>
              <m:r>
                <m:rPr/>
                <m:t>1</m:t>
              </m:r>
              <m:r>
                <m:rPr>
                  <m:sty m:val="p"/>
                </m:rPr>
                <m:t>+</m:t>
              </m:r>
              <m:r>
                <m:rPr/>
                <m:t>x</m:t>
              </m:r>
            </m:den>
          </m:f>
        </m:oMath>
      </m:oMathPara>
    </w:p>
    <w:p w14:paraId="5937BA61">
      <w:pPr>
        <w:numPr>
          <w:ilvl w:val="0"/>
          <w:numId w:val="14"/>
        </w:numPr>
      </w:pPr>
      <w:r>
        <w:t xml:space="preserve">(a) show that </w:t>
      </w:r>
      <m:oMath>
        <m:r>
          <m:rPr/>
          <m:t>f</m:t>
        </m:r>
      </m:oMath>
      <w:r>
        <w:t xml:space="preserve"> is not injective.</w:t>
      </w:r>
    </w:p>
    <w:p w14:paraId="16976CE5">
      <w:pPr>
        <w:numPr>
          <w:ilvl w:val="0"/>
          <w:numId w:val="14"/>
        </w:numPr>
      </w:pPr>
      <w:r>
        <w:t xml:space="preserve"> (b) Find the range of </w:t>
      </w:r>
      <m:oMath>
        <m:r>
          <m:rPr/>
          <m:t>f</m:t>
        </m:r>
      </m:oMath>
      <w:r>
        <w:rPr>
          <w:rFonts w:hint="default"/>
          <w:i w:val="0"/>
          <w:lang w:val="en-US"/>
        </w:rPr>
        <w:t>.</w:t>
      </w:r>
    </w:p>
    <w:p w14:paraId="7E78E418">
      <w:pPr>
        <w:numPr>
          <w:ilvl w:val="0"/>
          <w:numId w:val="13"/>
        </w:numPr>
      </w:pPr>
      <w:r>
        <w:t xml:space="preserve">A function </w:t>
      </w:r>
      <m:oMath>
        <m:r>
          <m:rPr/>
          <m:t>f</m:t>
        </m:r>
      </m:oMath>
      <w:r>
        <w:t xml:space="preserve"> is defined by</w:t>
      </w:r>
    </w:p>
    <w:p w14:paraId="39C6175F">
      <w:pPr>
        <w:pStyle w:val="3"/>
      </w:pPr>
      <m:oMathPara>
        <m:oMathParaPr>
          <m:jc m:val="center"/>
        </m:oMathParaPr>
        <m:oMath>
          <m:r>
            <m:rPr/>
            <m:t>f</m:t>
          </m:r>
          <m:r>
            <m:rPr>
              <m:sty m:val="p"/>
            </m:rPr>
            <m:t>:</m:t>
          </m:r>
          <m:r>
            <m:rPr/>
            <m:t>x</m:t>
          </m:r>
          <m:r>
            <m:rPr>
              <m:sty m:val="p"/>
            </m:rPr>
            <m:t>↦</m:t>
          </m:r>
          <m:f>
            <m:fPr/>
            <m:num>
              <m:r>
                <m:rPr/>
                <m:t>x</m:t>
              </m:r>
            </m:num>
            <m:den>
              <m:r>
                <m:rPr/>
                <m:t>x</m:t>
              </m:r>
              <m:r>
                <m:rPr>
                  <m:sty m:val="p"/>
                </m:rPr>
                <m:t>−</m:t>
              </m:r>
              <m:r>
                <m:rPr/>
                <m:t>3</m:t>
              </m:r>
            </m:den>
          </m:f>
          <m:r>
            <m:rPr>
              <m:sty m:val="p"/>
            </m:rPr>
            <m:t>,</m:t>
          </m:r>
          <m:r>
            <m:rPr/>
            <m:t>x</m:t>
          </m:r>
          <m:r>
            <m:rPr>
              <m:sty m:val="p"/>
            </m:rPr>
            <m:t>∈</m:t>
          </m:r>
          <m:r>
            <m:rPr>
              <m:sty m:val="p"/>
              <m:scr m:val="double-struck"/>
            </m:rPr>
            <m:t>ℝ</m:t>
          </m:r>
          <m:r>
            <m:rPr>
              <m:sty m:val="p"/>
            </m:rPr>
            <m:t>,</m:t>
          </m:r>
          <m:r>
            <m:rPr/>
            <m:t>x</m:t>
          </m:r>
          <m:r>
            <m:rPr>
              <m:sty m:val="p"/>
            </m:rPr>
            <m:t>≠</m:t>
          </m:r>
          <m:r>
            <m:rPr/>
            <m:t>3</m:t>
          </m:r>
        </m:oMath>
      </m:oMathPara>
    </w:p>
    <w:p w14:paraId="54AA60DA">
      <w:pPr>
        <w:numPr>
          <w:ilvl w:val="0"/>
          <w:numId w:val="14"/>
        </w:numPr>
      </w:pPr>
      <w:r>
        <w:t xml:space="preserve">(a) Verify whether </w:t>
      </w:r>
      <m:oMath>
        <m:r>
          <m:rPr/>
          <m:t>f</m:t>
        </m:r>
      </m:oMath>
      <w:r>
        <w:t xml:space="preserve"> is a bijection. </w:t>
      </w:r>
    </w:p>
    <w:p w14:paraId="132136B6">
      <w:pPr>
        <w:numPr>
          <w:ilvl w:val="0"/>
          <w:numId w:val="14"/>
        </w:numPr>
      </w:pPr>
      <w:r>
        <w:t xml:space="preserve">(b) Find </w:t>
      </w:r>
      <m:oMath>
        <m:sSup>
          <m:sSupPr/>
          <m:e>
            <m:r>
              <m:rPr/>
              <m:t>f</m:t>
            </m:r>
          </m:e>
          <m:sup>
            <m:r>
              <m:rPr>
                <m:sty m:val="p"/>
              </m:rPr>
              <m:t>−</m:t>
            </m:r>
            <m:r>
              <m:rPr/>
              <m:t>1</m:t>
            </m:r>
          </m:sup>
        </m:sSup>
        <m:r>
          <m:rPr>
            <m:sty m:val="p"/>
          </m:rPr>
          <m:t>(</m:t>
        </m:r>
        <m:r>
          <m:rPr/>
          <m:t>x</m:t>
        </m:r>
        <m:r>
          <m:rPr>
            <m:sty m:val="p"/>
          </m:rPr>
          <m:t>)</m:t>
        </m:r>
      </m:oMath>
      <w:r>
        <w:t xml:space="preserve"> and state its domain.</w:t>
      </w:r>
    </w:p>
    <w:p w14:paraId="68B12197">
      <w:pPr>
        <w:numPr>
          <w:ilvl w:val="0"/>
          <w:numId w:val="13"/>
        </w:numPr>
      </w:pPr>
      <w:r>
        <w:t xml:space="preserve">The functions </w:t>
      </w:r>
      <m:oMath>
        <m:r>
          <m:rPr/>
          <m:t>f</m:t>
        </m:r>
      </m:oMath>
      <w:r>
        <w:t xml:space="preserve"> and </w:t>
      </w:r>
      <m:oMath>
        <m:r>
          <m:rPr/>
          <m:t>g</m:t>
        </m:r>
      </m:oMath>
      <w:r>
        <w:t xml:space="preserve"> are defined by are defined over the set of real numbers by</w:t>
      </w:r>
    </w:p>
    <w:p w14:paraId="5B237499">
      <w:pPr>
        <w:pStyle w:val="3"/>
      </w:pPr>
      <m:oMathPara>
        <m:oMathParaPr>
          <m:jc m:val="center"/>
        </m:oMathParaPr>
        <m:oMath>
          <m:r>
            <m:rPr/>
            <m:t>f</m:t>
          </m:r>
          <m:r>
            <m:rPr>
              <m:sty m:val="p"/>
            </m:rPr>
            <m:t>:</m:t>
          </m:r>
          <m:r>
            <m:rPr/>
            <m:t>x</m:t>
          </m:r>
          <m:r>
            <m:rPr>
              <m:sty m:val="p"/>
            </m:rPr>
            <m:t>↦</m:t>
          </m:r>
          <m:f>
            <m:fPr/>
            <m:num>
              <m:r>
                <m:rPr/>
                <m:t>2</m:t>
              </m:r>
            </m:num>
            <m:den>
              <m:sSup>
                <m:sSupPr/>
                <m:e>
                  <m:r>
                    <m:rPr/>
                    <m:t>x</m:t>
                  </m:r>
                </m:e>
                <m:sup>
                  <m:r>
                    <m:rPr/>
                    <m:t>2</m:t>
                  </m:r>
                </m:sup>
              </m:sSup>
              <m:r>
                <m:rPr>
                  <m:sty m:val="p"/>
                </m:rPr>
                <m:t>−</m:t>
              </m:r>
              <m:r>
                <m:rPr/>
                <m:t>4</m:t>
              </m:r>
            </m:den>
          </m:f>
          <m:r>
            <m:rPr>
              <m:sty m:val="p"/>
            </m:rPr>
            <m:t>,</m:t>
          </m:r>
          <m:r>
            <m:rPr/>
            <m:t>g</m:t>
          </m:r>
          <m:r>
            <m:rPr>
              <m:sty m:val="p"/>
            </m:rPr>
            <m:t>:</m:t>
          </m:r>
          <m:r>
            <m:rPr/>
            <m:t>x</m:t>
          </m:r>
          <m:r>
            <m:rPr>
              <m:sty m:val="p"/>
            </m:rPr>
            <m:t>↦</m:t>
          </m:r>
          <m:r>
            <m:rPr/>
            <m:t>2x</m:t>
          </m:r>
          <m:r>
            <m:rPr>
              <m:sty m:val="p"/>
            </m:rPr>
            <m:t>+</m:t>
          </m:r>
          <m:r>
            <m:rPr/>
            <m:t>1</m:t>
          </m:r>
        </m:oMath>
      </m:oMathPara>
    </w:p>
    <w:p w14:paraId="2B897109">
      <w:pPr>
        <w:numPr>
          <w:ilvl w:val="0"/>
          <w:numId w:val="14"/>
        </w:numPr>
      </w:pPr>
      <w:r>
        <w:t xml:space="preserve">(a) Determine the domain and range of </w:t>
      </w:r>
      <m:oMath>
        <m:r>
          <m:rPr/>
          <m:t>f</m:t>
        </m:r>
      </m:oMath>
    </w:p>
    <w:p w14:paraId="337BA938">
      <w:pPr>
        <w:numPr>
          <w:ilvl w:val="0"/>
          <w:numId w:val="14"/>
        </w:numPr>
      </w:pPr>
      <w:r>
        <w:t xml:space="preserve"> b) Show that </w:t>
      </w:r>
      <m:oMath>
        <m:r>
          <m:rPr/>
          <m:t>g</m:t>
        </m:r>
      </m:oMath>
      <w:r>
        <w:t xml:space="preserve"> is a bijection. </w:t>
      </w:r>
    </w:p>
    <w:p w14:paraId="2A872E1B">
      <w:pPr>
        <w:numPr>
          <w:ilvl w:val="0"/>
          <w:numId w:val="14"/>
        </w:numPr>
      </w:pPr>
      <w:r>
        <w:t xml:space="preserve">c) State the three requirements for an equivalence relation on a set </w:t>
      </w:r>
      <m:oMath>
        <m:r>
          <m:rPr/>
          <m:t>S</m:t>
        </m:r>
      </m:oMath>
      <w:r>
        <w:t xml:space="preserve">. Given that the relation "is a factor of" is not an equivalence relation on the set </w:t>
      </w:r>
      <m:oMath>
        <m:r>
          <m:rPr>
            <m:sty m:val="p"/>
            <m:scr m:val="double-struck"/>
          </m:rPr>
          <m:t>ℕ</m:t>
        </m:r>
      </m:oMath>
      <w:r>
        <w:t xml:space="preserve"> of integers.</w:t>
      </w:r>
    </w:p>
    <w:p w14:paraId="06C2DEA1">
      <w:pPr>
        <w:numPr>
          <w:ilvl w:val="0"/>
          <w:numId w:val="13"/>
        </w:numPr>
      </w:pPr>
      <w:r>
        <w:t xml:space="preserve">A relation </w:t>
      </w:r>
      <m:oMath>
        <m:r>
          <m:rPr/>
          <m:t>R</m:t>
        </m:r>
      </m:oMath>
      <w:r>
        <w:t xml:space="preserve"> is defined on the set of all points in the plane </w:t>
      </w:r>
      <m:oMath>
        <m:r>
          <m:rPr>
            <m:sty m:val="p"/>
          </m:rPr>
          <m:t>(</m:t>
        </m:r>
        <m:r>
          <m:rPr/>
          <m:t>x</m:t>
        </m:r>
        <m:r>
          <m:rPr>
            <m:sty m:val="p"/>
          </m:rPr>
          <m:t>,</m:t>
        </m:r>
        <m:r>
          <m:rPr/>
          <m:t>y</m:t>
        </m:r>
        <m:r>
          <m:rPr>
            <m:sty m:val="p"/>
          </m:rPr>
          <m:t>)</m:t>
        </m:r>
        <m:r>
          <m:rPr/>
          <m:t>R</m:t>
        </m:r>
        <m:r>
          <m:rPr>
            <m:sty m:val="p"/>
          </m:rPr>
          <m:t>(</m:t>
        </m:r>
        <m:r>
          <m:rPr/>
          <m:t>u</m:t>
        </m:r>
        <m:r>
          <m:rPr>
            <m:sty m:val="p"/>
          </m:rPr>
          <m:t>,</m:t>
        </m:r>
        <m:r>
          <m:rPr/>
          <m:t>v</m:t>
        </m:r>
        <m:r>
          <m:rPr>
            <m:sty m:val="p"/>
          </m:rPr>
          <m:t>)</m:t>
        </m:r>
      </m:oMath>
      <w:r>
        <w:t xml:space="preserve"> if and only if </w:t>
      </w:r>
      <m:oMath>
        <m:sSup>
          <m:sSupPr/>
          <m:e>
            <m:r>
              <m:rPr/>
              <m:t>v</m:t>
            </m:r>
          </m:e>
          <m:sup>
            <m:r>
              <m:rPr/>
              <m:t>2</m:t>
            </m:r>
          </m:sup>
        </m:sSup>
        <m:r>
          <m:rPr>
            <m:sty m:val="p"/>
          </m:rPr>
          <m:t>−</m:t>
        </m:r>
        <m:sSup>
          <m:sSupPr/>
          <m:e>
            <m:r>
              <m:rPr/>
              <m:t>y</m:t>
            </m:r>
          </m:e>
          <m:sup>
            <m:r>
              <m:rPr/>
              <m:t>2</m:t>
            </m:r>
          </m:sup>
        </m:sSup>
        <m:r>
          <m:rPr>
            <m:sty m:val="p"/>
          </m:rPr>
          <m:t>=</m:t>
        </m:r>
        <m:sSup>
          <m:sSupPr/>
          <m:e>
            <m:r>
              <m:rPr/>
              <m:t>u</m:t>
            </m:r>
          </m:e>
          <m:sup>
            <m:r>
              <m:rPr/>
              <m:t>2</m:t>
            </m:r>
          </m:sup>
        </m:sSup>
        <m:r>
          <m:rPr>
            <m:sty m:val="p"/>
          </m:rPr>
          <m:t>−</m:t>
        </m:r>
        <m:sSup>
          <m:sSupPr/>
          <m:e>
            <m:r>
              <m:rPr/>
              <m:t>x</m:t>
            </m:r>
          </m:e>
          <m:sup>
            <m:r>
              <m:rPr/>
              <m:t>2</m:t>
            </m:r>
          </m:sup>
        </m:sSup>
      </m:oMath>
      <w:r>
        <w:t xml:space="preserve">. Show that </w:t>
      </w:r>
      <m:oMath>
        <m:r>
          <m:rPr/>
          <m:t>R</m:t>
        </m:r>
      </m:oMath>
      <w:r>
        <w:t xml:space="preserve"> is symmetric. </w:t>
      </w:r>
    </w:p>
    <w:p w14:paraId="345FD3AA">
      <w:pPr>
        <w:pStyle w:val="3"/>
        <w:rPr>
          <w:rFonts w:hint="default"/>
          <w:b/>
          <w:bCs/>
          <w:i w:val="0"/>
          <w:sz w:val="22"/>
          <w:szCs w:val="22"/>
          <w:lang w:val="en-US"/>
        </w:rPr>
      </w:pPr>
    </w:p>
    <w:p w14:paraId="41C760AB">
      <w:pPr>
        <w:pStyle w:val="3"/>
        <w:rPr>
          <w:rFonts w:hint="default"/>
          <w:b/>
          <w:bCs/>
          <w:i w:val="0"/>
          <w:sz w:val="22"/>
          <w:szCs w:val="22"/>
          <w:lang w:val="en-US"/>
        </w:rPr>
      </w:pPr>
      <w:r>
        <w:rPr>
          <w:rFonts w:hint="default"/>
          <w:b/>
          <w:bCs/>
          <w:i w:val="0"/>
          <w:sz w:val="22"/>
          <w:szCs w:val="22"/>
          <w:lang w:val="en-US"/>
        </w:rPr>
        <w:t>Section C: Sequences and series 25mrks;</w:t>
      </w:r>
    </w:p>
    <w:p w14:paraId="33B3EAEA">
      <w:pPr>
        <w:pStyle w:val="3"/>
        <w:rPr>
          <w:rFonts w:hint="default"/>
          <w:b/>
          <w:bCs/>
          <w:i w:val="0"/>
          <w:sz w:val="22"/>
          <w:szCs w:val="22"/>
          <w:lang w:val="en-US"/>
        </w:rPr>
      </w:pPr>
      <w:r>
        <w:rPr>
          <w:rFonts w:hint="default"/>
          <w:b/>
          <w:bCs/>
          <w:i w:val="0"/>
          <w:sz w:val="22"/>
          <w:szCs w:val="22"/>
          <w:lang w:val="en-US"/>
        </w:rPr>
        <w:t>Question 1;</w:t>
      </w:r>
    </w:p>
    <w:p w14:paraId="060172C5">
      <w:pPr>
        <w:pStyle w:val="3"/>
      </w:pPr>
      <m:oMathPara>
        <m:oMathParaPr>
          <m:jc m:val="center"/>
        </m:oMathParaPr>
        <m:oMath>
          <m:r>
            <m:rPr/>
            <m:t>f</m:t>
          </m:r>
          <m:r>
            <m:rPr>
              <m:sty m:val="p"/>
            </m:rPr>
            <m:t>(</m:t>
          </m:r>
          <m:r>
            <m:rPr/>
            <m:t>x</m:t>
          </m:r>
          <m:r>
            <m:rPr>
              <m:sty m:val="p"/>
            </m:rPr>
            <m:t>)=</m:t>
          </m:r>
          <m:f>
            <m:fPr/>
            <m:num>
              <m:r>
                <m:rPr/>
                <m:t>1</m:t>
              </m:r>
            </m:num>
            <m:den>
              <m:rad>
                <m:radPr>
                  <m:degHide m:val="1"/>
                </m:radPr>
                <m:deg/>
                <m:e>
                  <m:r>
                    <m:rPr/>
                    <m:t>4</m:t>
                  </m:r>
                  <m:r>
                    <m:rPr>
                      <m:sty m:val="p"/>
                    </m:rPr>
                    <m:t>+</m:t>
                  </m:r>
                  <m:r>
                    <m:rPr/>
                    <m:t>x</m:t>
                  </m:r>
                </m:e>
              </m:rad>
            </m:den>
          </m:f>
          <m:r>
            <m:rPr>
              <m:sty m:val="p"/>
            </m:rPr>
            <m:t>,</m:t>
          </m:r>
          <m:r>
            <m:rPr/>
            <m:t> </m:t>
          </m:r>
          <m:r>
            <m:rPr>
              <m:sty m:val="p"/>
            </m:rPr>
            <m:t>|</m:t>
          </m:r>
          <m:r>
            <m:rPr/>
            <m:t>x</m:t>
          </m:r>
          <m:r>
            <m:rPr>
              <m:sty m:val="p"/>
            </m:rPr>
            <m:t>|&lt;</m:t>
          </m:r>
          <m:r>
            <m:rPr/>
            <m:t>4</m:t>
          </m:r>
        </m:oMath>
      </m:oMathPara>
    </w:p>
    <w:p w14:paraId="621777AF">
      <w:pPr>
        <w:numPr>
          <w:ilvl w:val="0"/>
          <w:numId w:val="14"/>
        </w:numPr>
      </w:pPr>
      <w:r>
        <w:t xml:space="preserve">Find the binomial expansion of </w:t>
      </w:r>
      <m:oMath>
        <m:r>
          <m:rPr/>
          <m:t>f</m:t>
        </m:r>
        <m:r>
          <m:rPr>
            <m:sty m:val="p"/>
          </m:rPr>
          <m:t>(</m:t>
        </m:r>
        <m:r>
          <m:rPr/>
          <m:t>x</m:t>
        </m:r>
        <m:r>
          <m:rPr>
            <m:sty m:val="p"/>
          </m:rPr>
          <m:t>)</m:t>
        </m:r>
      </m:oMath>
      <w:r>
        <w:t xml:space="preserve"> in ascending powers of </w:t>
      </w:r>
      <m:oMath>
        <m:r>
          <m:rPr/>
          <m:t>x</m:t>
        </m:r>
      </m:oMath>
      <w:r>
        <w:t xml:space="preserve">, up to and including the term in </w:t>
      </w:r>
      <m:oMath>
        <m:sSup>
          <m:sSupPr/>
          <m:e>
            <m:r>
              <m:rPr/>
              <m:t>x</m:t>
            </m:r>
          </m:e>
          <m:sup>
            <m:r>
              <m:rPr/>
              <m:t>2</m:t>
            </m:r>
          </m:sup>
        </m:sSup>
      </m:oMath>
      <w:r>
        <w:t>. Give each coefficient as a simplified fraction.</w:t>
      </w:r>
    </w:p>
    <w:p w14:paraId="1994010B">
      <w:pPr>
        <w:numPr>
          <w:ilvl w:val="0"/>
          <w:numId w:val="14"/>
        </w:numPr>
      </w:pPr>
      <w:r>
        <w:t>(Total 6 marks)</w:t>
      </w:r>
      <w:r>
        <w:rPr>
          <w:rFonts w:hint="default"/>
          <w:lang w:val="en-US"/>
        </w:rPr>
        <w:t>.</w:t>
      </w:r>
    </w:p>
    <w:p w14:paraId="3E207EB6">
      <w:pPr>
        <w:numPr>
          <w:ilvl w:val="0"/>
          <w:numId w:val="14"/>
        </w:numPr>
      </w:pPr>
    </w:p>
    <w:p w14:paraId="345CE6D1">
      <w:pPr>
        <w:numPr>
          <w:ilvl w:val="0"/>
          <w:numId w:val="0"/>
        </w:numPr>
        <w:rPr>
          <w:rFonts w:hint="default"/>
          <w:b/>
          <w:bCs/>
          <w:sz w:val="22"/>
          <w:szCs w:val="22"/>
          <w:lang w:val="en-US"/>
        </w:rPr>
      </w:pPr>
      <w:r>
        <w:rPr>
          <w:rFonts w:hint="default"/>
          <w:b/>
          <w:bCs/>
          <w:sz w:val="22"/>
          <w:szCs w:val="22"/>
          <w:lang w:val="en-US"/>
        </w:rPr>
        <w:t>Question 2;</w:t>
      </w:r>
    </w:p>
    <w:p w14:paraId="5A1C7947">
      <w:pPr>
        <w:pStyle w:val="3"/>
      </w:pPr>
      <m:oMathPara>
        <m:oMathParaPr>
          <m:jc m:val="center"/>
        </m:oMathParaPr>
        <m:oMath>
          <m:r>
            <m:rPr/>
            <m:t>f</m:t>
          </m:r>
          <m:r>
            <m:rPr>
              <m:sty m:val="p"/>
            </m:rPr>
            <m:t>(</m:t>
          </m:r>
          <m:r>
            <m:rPr/>
            <m:t>x</m:t>
          </m:r>
          <m:r>
            <m:rPr>
              <m:sty m:val="p"/>
            </m:rPr>
            <m:t>)=</m:t>
          </m:r>
          <m:f>
            <m:fPr/>
            <m:num>
              <m:r>
                <m:rPr/>
                <m:t>27</m:t>
              </m:r>
              <m:sSup>
                <m:sSupPr/>
                <m:e>
                  <m:r>
                    <m:rPr/>
                    <m:t>x</m:t>
                  </m:r>
                </m:e>
                <m:sup>
                  <m:r>
                    <m:rPr/>
                    <m:t>2</m:t>
                  </m:r>
                </m:sup>
              </m:sSup>
              <m:r>
                <m:rPr>
                  <m:sty m:val="p"/>
                </m:rPr>
                <m:t>+</m:t>
              </m:r>
              <m:r>
                <m:rPr/>
                <m:t>32x</m:t>
              </m:r>
              <m:r>
                <m:rPr>
                  <m:sty m:val="p"/>
                </m:rPr>
                <m:t>+</m:t>
              </m:r>
              <m:r>
                <m:rPr/>
                <m:t>16</m:t>
              </m:r>
            </m:num>
            <m:den>
              <m:r>
                <m:rPr>
                  <m:sty m:val="p"/>
                </m:rPr>
                <m:t>(</m:t>
              </m:r>
              <m:r>
                <m:rPr/>
                <m:t>3x</m:t>
              </m:r>
              <m:r>
                <m:rPr>
                  <m:sty m:val="p"/>
                </m:rPr>
                <m:t>+</m:t>
              </m:r>
              <m:r>
                <m:rPr/>
                <m:t>2</m:t>
              </m:r>
              <m:sSup>
                <m:sSupPr/>
                <m:e>
                  <m:r>
                    <m:rPr>
                      <m:sty m:val="p"/>
                    </m:rPr>
                    <m:t>)</m:t>
                  </m:r>
                </m:e>
                <m:sup>
                  <m:r>
                    <m:rPr/>
                    <m:t>2</m:t>
                  </m:r>
                </m:sup>
              </m:sSup>
              <m:r>
                <m:rPr>
                  <m:sty m:val="p"/>
                </m:rPr>
                <m:t>(</m:t>
              </m:r>
              <m:r>
                <m:rPr/>
                <m:t>1</m:t>
              </m:r>
              <m:r>
                <m:rPr>
                  <m:sty m:val="p"/>
                </m:rPr>
                <m:t>−</m:t>
              </m:r>
              <m:r>
                <m:rPr/>
                <m:t>x</m:t>
              </m:r>
              <m:r>
                <m:rPr>
                  <m:sty m:val="p"/>
                </m:rPr>
                <m:t>)</m:t>
              </m:r>
            </m:den>
          </m:f>
          <m:r>
            <m:rPr/>
            <m:t> </m:t>
          </m:r>
          <m:r>
            <m:rPr>
              <m:sty m:val="p"/>
            </m:rPr>
            <m:t>|</m:t>
          </m:r>
          <m:r>
            <m:rPr/>
            <m:t>x</m:t>
          </m:r>
          <m:r>
            <m:rPr>
              <m:sty m:val="p"/>
            </m:rPr>
            <m:t>|&lt;</m:t>
          </m:r>
          <m:f>
            <m:fPr/>
            <m:num>
              <m:r>
                <m:rPr/>
                <m:t>2</m:t>
              </m:r>
            </m:num>
            <m:den>
              <m:r>
                <m:rPr/>
                <m:t>3</m:t>
              </m:r>
            </m:den>
          </m:f>
        </m:oMath>
      </m:oMathPara>
    </w:p>
    <w:p w14:paraId="26E2435A">
      <w:pPr>
        <w:numPr>
          <w:ilvl w:val="0"/>
          <w:numId w:val="14"/>
        </w:numPr>
      </w:pPr>
      <w:r>
        <w:t xml:space="preserve">Given that </w:t>
      </w:r>
      <m:oMath>
        <m:r>
          <m:rPr/>
          <m:t>f</m:t>
        </m:r>
        <m:r>
          <m:rPr>
            <m:sty m:val="p"/>
          </m:rPr>
          <m:t>(</m:t>
        </m:r>
        <m:r>
          <m:rPr/>
          <m:t>x</m:t>
        </m:r>
        <m:r>
          <m:rPr>
            <m:sty m:val="p"/>
          </m:rPr>
          <m:t>)</m:t>
        </m:r>
      </m:oMath>
      <w:r>
        <w:t xml:space="preserve"> can be expressed in the form</w:t>
      </w:r>
    </w:p>
    <w:p w14:paraId="2C092757">
      <w:pPr>
        <w:pStyle w:val="3"/>
      </w:pPr>
      <m:oMathPara>
        <m:oMathParaPr>
          <m:jc m:val="center"/>
        </m:oMathParaPr>
        <m:oMath>
          <m:r>
            <m:rPr/>
            <m:t>f</m:t>
          </m:r>
          <m:r>
            <m:rPr>
              <m:sty m:val="p"/>
            </m:rPr>
            <m:t>(</m:t>
          </m:r>
          <m:r>
            <m:rPr/>
            <m:t>x</m:t>
          </m:r>
          <m:r>
            <m:rPr>
              <m:sty m:val="p"/>
            </m:rPr>
            <m:t>)=</m:t>
          </m:r>
          <m:f>
            <m:fPr/>
            <m:num>
              <m:r>
                <m:rPr/>
                <m:t>A</m:t>
              </m:r>
            </m:num>
            <m:den>
              <m:r>
                <m:rPr>
                  <m:sty m:val="p"/>
                </m:rPr>
                <m:t>(</m:t>
              </m:r>
              <m:r>
                <m:rPr/>
                <m:t>3x</m:t>
              </m:r>
              <m:r>
                <m:rPr>
                  <m:sty m:val="p"/>
                </m:rPr>
                <m:t>+</m:t>
              </m:r>
              <m:r>
                <m:rPr/>
                <m:t>2</m:t>
              </m:r>
              <m:r>
                <m:rPr>
                  <m:sty m:val="p"/>
                </m:rPr>
                <m:t>)</m:t>
              </m:r>
            </m:den>
          </m:f>
          <m:r>
            <m:rPr>
              <m:sty m:val="p"/>
            </m:rPr>
            <m:t>+</m:t>
          </m:r>
          <m:f>
            <m:fPr/>
            <m:num>
              <m:r>
                <m:rPr/>
                <m:t>B</m:t>
              </m:r>
            </m:num>
            <m:den>
              <m:r>
                <m:rPr>
                  <m:sty m:val="p"/>
                </m:rPr>
                <m:t>(</m:t>
              </m:r>
              <m:r>
                <m:rPr/>
                <m:t>3x</m:t>
              </m:r>
              <m:r>
                <m:rPr>
                  <m:sty m:val="p"/>
                </m:rPr>
                <m:t>+</m:t>
              </m:r>
              <m:r>
                <m:rPr/>
                <m:t>2</m:t>
              </m:r>
              <m:sSup>
                <m:sSupPr/>
                <m:e>
                  <m:r>
                    <m:rPr>
                      <m:sty m:val="p"/>
                    </m:rPr>
                    <m:t>)</m:t>
                  </m:r>
                </m:e>
                <m:sup>
                  <m:r>
                    <m:rPr/>
                    <m:t>2</m:t>
                  </m:r>
                </m:sup>
              </m:sSup>
            </m:den>
          </m:f>
          <m:r>
            <m:rPr>
              <m:sty m:val="p"/>
            </m:rPr>
            <m:t>+</m:t>
          </m:r>
          <m:f>
            <m:fPr/>
            <m:num>
              <m:r>
                <m:rPr/>
                <m:t>C</m:t>
              </m:r>
            </m:num>
            <m:den>
              <m:r>
                <m:rPr>
                  <m:sty m:val="p"/>
                </m:rPr>
                <m:t>(</m:t>
              </m:r>
              <m:r>
                <m:rPr/>
                <m:t>1</m:t>
              </m:r>
              <m:r>
                <m:rPr>
                  <m:sty m:val="p"/>
                </m:rPr>
                <m:t>−</m:t>
              </m:r>
              <m:r>
                <m:rPr/>
                <m:t>x</m:t>
              </m:r>
              <m:r>
                <m:rPr>
                  <m:sty m:val="p"/>
                </m:rPr>
                <m:t>)</m:t>
              </m:r>
            </m:den>
          </m:f>
        </m:oMath>
      </m:oMathPara>
    </w:p>
    <w:p w14:paraId="38AE0F57">
      <w:pPr>
        <w:numPr>
          <w:ilvl w:val="1"/>
          <w:numId w:val="15"/>
        </w:numPr>
      </w:pPr>
      <w:r>
        <w:t xml:space="preserve">find the values of </w:t>
      </w:r>
      <m:oMath>
        <m:r>
          <m:rPr/>
          <m:t>B</m:t>
        </m:r>
      </m:oMath>
      <w:r>
        <w:t xml:space="preserve"> and </w:t>
      </w:r>
      <m:oMath>
        <m:r>
          <m:rPr/>
          <m:t>C</m:t>
        </m:r>
      </m:oMath>
      <w:r>
        <w:t xml:space="preserve"> and show that </w:t>
      </w:r>
      <m:oMath>
        <m:r>
          <m:rPr/>
          <m:t>A</m:t>
        </m:r>
        <m:r>
          <m:rPr>
            <m:sty m:val="p"/>
          </m:rPr>
          <m:t>=</m:t>
        </m:r>
        <m:r>
          <m:rPr/>
          <m:t>0</m:t>
        </m:r>
      </m:oMath>
      <w:r>
        <w:t>. (4</w:t>
      </w:r>
      <w:r>
        <w:rPr>
          <w:rFonts w:hint="default"/>
          <w:lang w:val="en-US"/>
        </w:rPr>
        <w:t>marks</w:t>
      </w:r>
      <w:r>
        <w:t>)</w:t>
      </w:r>
    </w:p>
    <w:p w14:paraId="7B82D857">
      <w:pPr>
        <w:numPr>
          <w:ilvl w:val="1"/>
          <w:numId w:val="15"/>
        </w:numPr>
      </w:pPr>
      <w:r>
        <w:t xml:space="preserve">Hence, or otherwise, find the series expansion of </w:t>
      </w:r>
      <m:oMath>
        <m:r>
          <m:rPr/>
          <m:t>f</m:t>
        </m:r>
        <m:r>
          <m:rPr>
            <m:sty m:val="p"/>
          </m:rPr>
          <m:t>(</m:t>
        </m:r>
        <m:r>
          <m:rPr/>
          <m:t>x</m:t>
        </m:r>
        <m:r>
          <m:rPr>
            <m:sty m:val="p"/>
          </m:rPr>
          <m:t>)</m:t>
        </m:r>
      </m:oMath>
      <w:r>
        <w:t xml:space="preserve">, in ascending powers of </w:t>
      </w:r>
      <m:oMath>
        <m:r>
          <m:rPr/>
          <m:t>x</m:t>
        </m:r>
      </m:oMath>
      <w:r>
        <w:t xml:space="preserve">, up to and including the term in </w:t>
      </w:r>
      <m:oMath>
        <m:sSup>
          <m:sSupPr/>
          <m:e>
            <m:r>
              <m:rPr/>
              <m:t>x</m:t>
            </m:r>
          </m:e>
          <m:sup>
            <m:r>
              <m:rPr/>
              <m:t>2</m:t>
            </m:r>
          </m:sup>
        </m:sSup>
      </m:oMath>
      <w:r>
        <w:t>. Simplify each term. (6</w:t>
      </w:r>
      <w:r>
        <w:rPr>
          <w:rFonts w:hint="default"/>
          <w:lang w:val="en-US"/>
        </w:rPr>
        <w:t>marks</w:t>
      </w:r>
      <w:r>
        <w:t>)</w:t>
      </w:r>
      <w:r>
        <w:rPr>
          <w:rFonts w:hint="default"/>
          <w:lang w:val="en-US"/>
        </w:rPr>
        <w:t>.</w:t>
      </w:r>
    </w:p>
    <w:p w14:paraId="79300A17">
      <w:pPr>
        <w:numPr>
          <w:ilvl w:val="0"/>
          <w:numId w:val="0"/>
        </w:numPr>
      </w:pPr>
    </w:p>
    <w:p w14:paraId="49A6D28A">
      <w:pPr>
        <w:numPr>
          <w:ilvl w:val="0"/>
          <w:numId w:val="0"/>
        </w:numPr>
        <w:rPr>
          <w:rFonts w:hint="default"/>
          <w:b/>
          <w:bCs/>
          <w:sz w:val="22"/>
          <w:szCs w:val="22"/>
          <w:lang w:val="en-US"/>
        </w:rPr>
      </w:pPr>
      <w:r>
        <w:rPr>
          <w:rFonts w:hint="default"/>
          <w:b/>
          <w:bCs/>
          <w:sz w:val="22"/>
          <w:szCs w:val="22"/>
          <w:lang w:val="en-US"/>
        </w:rPr>
        <w:t>Question 3;</w:t>
      </w:r>
    </w:p>
    <w:p w14:paraId="202E3AB2">
      <w:pPr>
        <w:pStyle w:val="249"/>
      </w:pPr>
      <w:r>
        <w:t xml:space="preserve">Find the </w:t>
      </w:r>
      <m:oMath>
        <m:r>
          <m:rPr/>
          <m:t>n</m:t>
        </m:r>
      </m:oMath>
      <w:r>
        <w:t>th term of the arithmetic sequences defined below:</w:t>
      </w:r>
    </w:p>
    <w:p w14:paraId="6E8C637B">
      <w:pPr>
        <w:numPr>
          <w:ilvl w:val="0"/>
          <w:numId w:val="16"/>
        </w:numPr>
      </w:pPr>
      <m:oMath>
        <m:f>
          <m:fPr/>
          <m:num>
            <m:r>
              <m:rPr/>
              <m:t>2</m:t>
            </m:r>
          </m:num>
          <m:den>
            <m:r>
              <m:rPr/>
              <m:t>5</m:t>
            </m:r>
          </m:den>
        </m:f>
        <m:r>
          <m:rPr>
            <m:sty m:val="p"/>
          </m:rPr>
          <m:t>,</m:t>
        </m:r>
        <m:f>
          <m:fPr/>
          <m:num>
            <m:r>
              <m:rPr/>
              <m:t>12</m:t>
            </m:r>
          </m:num>
          <m:den>
            <m:r>
              <m:rPr/>
              <m:t>5</m:t>
            </m:r>
          </m:den>
        </m:f>
        <m:r>
          <m:rPr>
            <m:sty m:val="p"/>
          </m:rPr>
          <m:t>,</m:t>
        </m:r>
        <m:f>
          <m:fPr/>
          <m:num>
            <m:r>
              <m:rPr/>
              <m:t>22</m:t>
            </m:r>
          </m:num>
          <m:den>
            <m:r>
              <m:rPr/>
              <m:t>5</m:t>
            </m:r>
          </m:den>
        </m:f>
        <m:r>
          <m:rPr>
            <m:sty m:val="p"/>
          </m:rPr>
          <m:t>,</m:t>
        </m:r>
        <m:f>
          <m:fPr/>
          <m:num>
            <m:r>
              <m:rPr/>
              <m:t>32</m:t>
            </m:r>
          </m:num>
          <m:den>
            <m:r>
              <m:rPr/>
              <m:t>5</m:t>
            </m:r>
          </m:den>
        </m:f>
        <m:r>
          <m:rPr>
            <m:sty m:val="p"/>
          </m:rPr>
          <m:t>,…</m:t>
        </m:r>
      </m:oMath>
      <w:r>
        <w:t xml:space="preserve"> where </w:t>
      </w:r>
      <m:oMath>
        <m:r>
          <m:rPr/>
          <m:t>n</m:t>
        </m:r>
        <m:r>
          <m:rPr>
            <m:sty m:val="p"/>
          </m:rPr>
          <m:t>=</m:t>
        </m:r>
        <m:r>
          <m:rPr/>
          <m:t>2</m:t>
        </m:r>
        <m:r>
          <m:rPr>
            <m:sty m:val="p"/>
          </m:rPr>
          <m:t>,</m:t>
        </m:r>
        <m:r>
          <m:rPr/>
          <m:t>3</m:t>
        </m:r>
        <m:r>
          <m:rPr>
            <m:sty m:val="p"/>
          </m:rPr>
          <m:t>,…</m:t>
        </m:r>
      </m:oMath>
    </w:p>
    <w:p w14:paraId="559E5816">
      <w:pPr>
        <w:numPr>
          <w:ilvl w:val="0"/>
          <w:numId w:val="16"/>
        </w:numPr>
      </w:pPr>
      <m:oMath>
        <m:f>
          <m:fPr/>
          <m:num>
            <m:r>
              <m:rPr/>
              <m:t>3</m:t>
            </m:r>
          </m:num>
          <m:den>
            <m:r>
              <m:rPr/>
              <m:t>4</m:t>
            </m:r>
          </m:den>
        </m:f>
        <m:r>
          <m:rPr>
            <m:sty m:val="p"/>
          </m:rPr>
          <m:t>,</m:t>
        </m:r>
        <m:f>
          <m:fPr/>
          <m:num>
            <m:r>
              <m:rPr/>
              <m:t>3</m:t>
            </m:r>
          </m:num>
          <m:den>
            <m:r>
              <m:rPr/>
              <m:t>2</m:t>
            </m:r>
          </m:den>
        </m:f>
        <m:r>
          <m:rPr>
            <m:sty m:val="p"/>
          </m:rPr>
          <m:t>,</m:t>
        </m:r>
        <m:f>
          <m:fPr/>
          <m:num>
            <m:r>
              <m:rPr/>
              <m:t>9</m:t>
            </m:r>
          </m:num>
          <m:den>
            <m:r>
              <m:rPr/>
              <m:t>4</m:t>
            </m:r>
          </m:den>
        </m:f>
        <m:r>
          <m:rPr>
            <m:sty m:val="p"/>
          </m:rPr>
          <m:t>,</m:t>
        </m:r>
        <m:r>
          <m:rPr/>
          <m:t>3</m:t>
        </m:r>
        <m:r>
          <m:rPr>
            <m:sty m:val="p"/>
          </m:rPr>
          <m:t>,…</m:t>
        </m:r>
      </m:oMath>
      <w:r>
        <w:t xml:space="preserve"> where </w:t>
      </w:r>
      <m:oMath>
        <m:r>
          <m:rPr/>
          <m:t>n</m:t>
        </m:r>
        <m:r>
          <m:rPr>
            <m:sty m:val="p"/>
          </m:rPr>
          <m:t>=</m:t>
        </m:r>
        <m:r>
          <m:rPr/>
          <m:t>3</m:t>
        </m:r>
        <m:r>
          <m:rPr>
            <m:sty m:val="p"/>
          </m:rPr>
          <m:t>,</m:t>
        </m:r>
        <m:r>
          <m:rPr/>
          <m:t>4</m:t>
        </m:r>
        <m:r>
          <m:rPr>
            <m:sty m:val="p"/>
          </m:rPr>
          <m:t>,</m:t>
        </m:r>
        <m:r>
          <m:rPr/>
          <m:t>5</m:t>
        </m:r>
        <m:r>
          <m:rPr>
            <m:sty m:val="p"/>
          </m:rPr>
          <m:t>,…</m:t>
        </m:r>
      </m:oMath>
    </w:p>
    <w:p w14:paraId="7EFAAED6">
      <w:pPr>
        <w:pStyle w:val="249"/>
      </w:pPr>
      <w:r>
        <w:t xml:space="preserve">Find the sum of the first </w:t>
      </w:r>
      <m:oMath>
        <m:r>
          <m:rPr/>
          <m:t>n</m:t>
        </m:r>
      </m:oMath>
      <w:r>
        <w:t xml:space="preserve"> terms of the arithmetic sequence defined by </w:t>
      </w:r>
      <m:oMath>
        <m:sSub>
          <m:sSubPr/>
          <m:e>
            <m:r>
              <m:rPr/>
              <m:t>T</m:t>
            </m:r>
          </m:e>
          <m:sub>
            <m:r>
              <m:rPr/>
              <m:t>n</m:t>
            </m:r>
          </m:sub>
        </m:sSub>
        <m:r>
          <m:rPr>
            <m:sty m:val="p"/>
          </m:rPr>
          <m:t>=</m:t>
        </m:r>
        <m:r>
          <m:rPr/>
          <m:t>n</m:t>
        </m:r>
        <m:r>
          <m:rPr>
            <m:sty m:val="p"/>
          </m:rPr>
          <m:t>−</m:t>
        </m:r>
        <m:r>
          <m:rPr/>
          <m:t>3</m:t>
        </m:r>
      </m:oMath>
      <w:r>
        <w:t xml:space="preserve"> with </w:t>
      </w:r>
      <m:oMath>
        <m:r>
          <m:rPr/>
          <m:t>n</m:t>
        </m:r>
        <m:r>
          <m:rPr>
            <m:sty m:val="p"/>
          </m:rPr>
          <m:t>=</m:t>
        </m:r>
        <m:r>
          <m:rPr/>
          <m:t>1</m:t>
        </m:r>
        <m:r>
          <m:rPr>
            <m:sty m:val="p"/>
          </m:rPr>
          <m:t>,</m:t>
        </m:r>
        <m:r>
          <m:rPr/>
          <m:t>2</m:t>
        </m:r>
        <m:r>
          <m:rPr>
            <m:sty m:val="p"/>
          </m:rPr>
          <m:t>,</m:t>
        </m:r>
        <m:r>
          <m:rPr/>
          <m:t>3</m:t>
        </m:r>
        <m:r>
          <m:rPr>
            <m:sty m:val="p"/>
          </m:rPr>
          <m:t>,</m:t>
        </m:r>
        <m:r>
          <m:rPr/>
          <m:t>4</m:t>
        </m:r>
        <m:r>
          <m:rPr>
            <m:sty m:val="p"/>
          </m:rPr>
          <m:t>,…</m:t>
        </m:r>
      </m:oMath>
    </w:p>
    <w:p w14:paraId="6CB7DDB6">
      <w:pPr>
        <w:pStyle w:val="3"/>
      </w:pPr>
      <w:r>
        <w:t xml:space="preserve">Find the sums hence compute the value when </w:t>
      </w:r>
      <m:oMath>
        <m:r>
          <m:rPr/>
          <m:t>n</m:t>
        </m:r>
        <m:r>
          <m:rPr>
            <m:sty m:val="p"/>
          </m:rPr>
          <m:t>=</m:t>
        </m:r>
        <m:r>
          <m:rPr/>
          <m:t>20</m:t>
        </m:r>
        <m:r>
          <m:rPr>
            <m:sty m:val="p"/>
          </m:rPr>
          <m:t>,</m:t>
        </m:r>
        <m:r>
          <m:rPr/>
          <m:t>24</m:t>
        </m:r>
      </m:oMath>
      <w:r>
        <w:t xml:space="preserve"> and </w:t>
      </w:r>
      <m:oMath>
        <m:r>
          <m:rPr/>
          <m:t>25</m:t>
        </m:r>
      </m:oMath>
      <w:r>
        <w:t>:</w:t>
      </w:r>
    </w:p>
    <w:p w14:paraId="39D5FAD0">
      <w:pPr>
        <w:numPr>
          <w:ilvl w:val="0"/>
          <w:numId w:val="17"/>
        </w:numPr>
      </w:pPr>
      <m:oMath>
        <m:nary>
          <m:naryPr>
            <m:chr m:val="∑"/>
            <m:limLoc m:val="undOvr"/>
          </m:naryPr>
          <m:sub>
            <m:r>
              <m:rPr/>
              <m:t>k</m:t>
            </m:r>
            <m:r>
              <m:rPr>
                <m:sty m:val="p"/>
              </m:rPr>
              <m:t>=</m:t>
            </m:r>
            <m:r>
              <m:rPr/>
              <m:t>1</m:t>
            </m:r>
          </m:sub>
          <m:sup>
            <m:r>
              <m:rPr/>
              <m:t>n</m:t>
            </m:r>
          </m:sup>
          <m:e>
            <m:r>
              <m:rPr>
                <m:sty m:val="p"/>
              </m:rPr>
              <m:t>(</m:t>
            </m:r>
          </m:e>
        </m:nary>
        <m:r>
          <m:rPr/>
          <m:t>k</m:t>
        </m:r>
        <m:r>
          <m:rPr>
            <m:sty m:val="p"/>
          </m:rPr>
          <m:t>+</m:t>
        </m:r>
        <m:r>
          <m:rPr/>
          <m:t>1</m:t>
        </m:r>
        <m:r>
          <m:rPr>
            <m:sty m:val="p"/>
          </m:rPr>
          <m:t>)</m:t>
        </m:r>
      </m:oMath>
    </w:p>
    <w:p w14:paraId="2CE0CF66">
      <w:pPr>
        <w:numPr>
          <w:ilvl w:val="0"/>
          <w:numId w:val="17"/>
        </w:numPr>
      </w:pPr>
      <m:oMath>
        <m:nary>
          <m:naryPr>
            <m:chr m:val="∑"/>
            <m:limLoc m:val="undOvr"/>
          </m:naryPr>
          <m:sub>
            <m:r>
              <m:rPr/>
              <m:t>k</m:t>
            </m:r>
            <m:r>
              <m:rPr>
                <m:sty m:val="p"/>
              </m:rPr>
              <m:t>=</m:t>
            </m:r>
            <m:r>
              <m:rPr/>
              <m:t>1</m:t>
            </m:r>
          </m:sub>
          <m:sup>
            <m:r>
              <m:rPr/>
              <m:t>n</m:t>
            </m:r>
          </m:sup>
          <m:e>
            <m:r>
              <m:rPr>
                <m:sty m:val="p"/>
              </m:rPr>
              <m:t>(</m:t>
            </m:r>
          </m:e>
        </m:nary>
        <m:r>
          <m:rPr/>
          <m:t>2k</m:t>
        </m:r>
        <m:r>
          <m:rPr>
            <m:sty m:val="p"/>
          </m:rPr>
          <m:t>+</m:t>
        </m:r>
        <m:r>
          <m:rPr/>
          <m:t>3</m:t>
        </m:r>
        <m:r>
          <m:rPr>
            <m:sty m:val="p"/>
          </m:rPr>
          <m:t>)</m:t>
        </m:r>
      </m:oMath>
    </w:p>
    <w:p w14:paraId="0C28184C">
      <w:pPr>
        <w:pStyle w:val="249"/>
      </w:pPr>
      <w:r>
        <w:t xml:space="preserve">Given that </w:t>
      </w:r>
      <m:oMath>
        <m:sSub>
          <m:sSubPr/>
          <m:e>
            <m:r>
              <m:rPr/>
              <m:t>S</m:t>
            </m:r>
          </m:e>
          <m:sub>
            <m:r>
              <m:rPr/>
              <m:t>n</m:t>
            </m:r>
          </m:sub>
        </m:sSub>
        <m:r>
          <m:rPr>
            <m:sty m:val="p"/>
          </m:rPr>
          <m:t>=</m:t>
        </m:r>
        <m:sSup>
          <m:sSupPr/>
          <m:e>
            <m:r>
              <m:rPr/>
              <m:t>n</m:t>
            </m:r>
          </m:e>
          <m:sup>
            <m:r>
              <m:rPr/>
              <m:t>2</m:t>
            </m:r>
          </m:sup>
        </m:sSup>
        <m:r>
          <m:rPr>
            <m:sty m:val="p"/>
          </m:rPr>
          <m:t>+</m:t>
        </m:r>
        <m:r>
          <m:rPr/>
          <m:t>4n</m:t>
        </m:r>
        <m:r>
          <m:rPr>
            <m:sty m:val="p"/>
          </m:rPr>
          <m:t>+</m:t>
        </m:r>
        <m:r>
          <m:rPr/>
          <m:t>4</m:t>
        </m:r>
      </m:oMath>
      <w:r>
        <w:t xml:space="preserve"> with </w:t>
      </w:r>
      <m:oMath>
        <m:r>
          <m:rPr/>
          <m:t>n</m:t>
        </m:r>
        <m:r>
          <m:rPr>
            <m:sty m:val="p"/>
          </m:rPr>
          <m:t>=</m:t>
        </m:r>
        <m:r>
          <m:rPr/>
          <m:t>1</m:t>
        </m:r>
        <m:r>
          <m:rPr>
            <m:sty m:val="p"/>
          </m:rPr>
          <m:t>,</m:t>
        </m:r>
        <m:r>
          <m:rPr/>
          <m:t>2</m:t>
        </m:r>
        <m:r>
          <m:rPr>
            <m:sty m:val="p"/>
          </m:rPr>
          <m:t>,</m:t>
        </m:r>
        <m:r>
          <m:rPr/>
          <m:t>3</m:t>
        </m:r>
        <m:r>
          <m:rPr>
            <m:sty m:val="p"/>
          </m:rPr>
          <m:t>,…</m:t>
        </m:r>
      </m:oMath>
      <w:r>
        <w:t xml:space="preserve"> is the sum of the first </w:t>
      </w:r>
      <m:oMath>
        <m:r>
          <m:rPr/>
          <m:t>n</m:t>
        </m:r>
      </m:oMath>
      <w:r>
        <w:t xml:space="preserve"> terms of an arithmetic sequence </w:t>
      </w:r>
      <m:oMath>
        <m:sSub>
          <m:sSubPr/>
          <m:e>
            <m:r>
              <m:rPr/>
              <m:t>T</m:t>
            </m:r>
          </m:e>
          <m:sub>
            <m:r>
              <m:rPr/>
              <m:t>n</m:t>
            </m:r>
          </m:sub>
        </m:sSub>
      </m:oMath>
      <w:r>
        <w:t xml:space="preserve">, find the expression of </w:t>
      </w:r>
      <m:oMath>
        <m:sSub>
          <m:sSubPr/>
          <m:e>
            <m:r>
              <m:rPr/>
              <m:t>T</m:t>
            </m:r>
          </m:e>
          <m:sub>
            <m:r>
              <m:rPr/>
              <m:t>n</m:t>
            </m:r>
          </m:sub>
        </m:sSub>
      </m:oMath>
      <w:r>
        <w:t xml:space="preserve"> hence or otherwise find the sum from the 11th to the 25th term exclusive.</w:t>
      </w:r>
    </w:p>
    <w:p w14:paraId="56B32941">
      <w:pPr>
        <w:pStyle w:val="3"/>
      </w:pPr>
    </w:p>
    <w:p w14:paraId="39EDF641">
      <w:pPr>
        <w:pStyle w:val="3"/>
        <w:rPr>
          <w:rFonts w:hint="default"/>
          <w:b/>
          <w:bCs/>
          <w:sz w:val="24"/>
          <w:szCs w:val="24"/>
          <w:lang w:val="en-US"/>
        </w:rPr>
      </w:pPr>
      <w:r>
        <w:rPr>
          <w:rFonts w:hint="default"/>
          <w:b/>
          <w:bCs/>
          <w:sz w:val="24"/>
          <w:szCs w:val="24"/>
          <w:lang w:val="en-US"/>
        </w:rPr>
        <w:t>Section D: MCQs 10mrks;</w:t>
      </w:r>
    </w:p>
    <w:p w14:paraId="61A93FEC">
      <w:pPr>
        <w:numPr>
          <w:ilvl w:val="0"/>
          <w:numId w:val="18"/>
        </w:numPr>
      </w:pPr>
      <w:r>
        <w:t xml:space="preserve">If </w:t>
      </w:r>
      <m:oMath>
        <m:f>
          <m:fPr/>
          <m:num>
            <m:r>
              <m:rPr/>
              <m:t>x</m:t>
            </m:r>
            <m:r>
              <m:rPr>
                <m:sty m:val="p"/>
              </m:rPr>
              <m:t>−</m:t>
            </m:r>
            <m:r>
              <m:rPr/>
              <m:t>4</m:t>
            </m:r>
          </m:num>
          <m:den>
            <m:sSup>
              <m:sSupPr/>
              <m:e>
                <m:r>
                  <m:rPr/>
                  <m:t>x</m:t>
                </m:r>
              </m:e>
              <m:sup>
                <m:r>
                  <m:rPr/>
                  <m:t>2</m:t>
                </m:r>
              </m:sup>
            </m:sSup>
            <m:r>
              <m:rPr>
                <m:sty m:val="p"/>
              </m:rPr>
              <m:t>−</m:t>
            </m:r>
            <m:r>
              <m:rPr/>
              <m:t>5x</m:t>
            </m:r>
            <m:r>
              <m:rPr>
                <m:sty m:val="p"/>
              </m:rPr>
              <m:t>−</m:t>
            </m:r>
            <m:r>
              <m:rPr/>
              <m:t>2k</m:t>
            </m:r>
          </m:den>
        </m:f>
        <m:r>
          <m:rPr>
            <m:sty m:val="p"/>
          </m:rPr>
          <m:t>=</m:t>
        </m:r>
        <m:f>
          <m:fPr/>
          <m:num>
            <m:r>
              <m:rPr/>
              <m:t>2</m:t>
            </m:r>
          </m:num>
          <m:den>
            <m:r>
              <m:rPr/>
              <m:t>x</m:t>
            </m:r>
            <m:r>
              <m:rPr>
                <m:sty m:val="p"/>
              </m:rPr>
              <m:t>−</m:t>
            </m:r>
            <m:r>
              <m:rPr/>
              <m:t>2</m:t>
            </m:r>
          </m:den>
        </m:f>
        <m:r>
          <m:rPr>
            <m:sty m:val="p"/>
          </m:rPr>
          <m:t>−</m:t>
        </m:r>
        <m:f>
          <m:fPr/>
          <m:num>
            <m:r>
              <m:rPr/>
              <m:t>2</m:t>
            </m:r>
          </m:num>
          <m:den>
            <m:r>
              <m:rPr/>
              <m:t>x</m:t>
            </m:r>
            <m:r>
              <m:rPr>
                <m:sty m:val="p"/>
              </m:rPr>
              <m:t>+</m:t>
            </m:r>
            <m:r>
              <m:rPr/>
              <m:t>k</m:t>
            </m:r>
          </m:den>
        </m:f>
      </m:oMath>
      <w:r>
        <w:t>, then K =</w:t>
      </w:r>
    </w:p>
    <w:p w14:paraId="1866E3D7">
      <w:pPr>
        <w:numPr>
          <w:ilvl w:val="0"/>
          <w:numId w:val="14"/>
        </w:numPr>
      </w:pPr>
      <w:r>
        <w:t xml:space="preserve">a) </w:t>
      </w:r>
      <m:oMath>
        <m:r>
          <m:rPr>
            <m:sty m:val="p"/>
          </m:rPr>
          <m:t>−</m:t>
        </m:r>
        <m:r>
          <m:rPr/>
          <m:t>3</m:t>
        </m:r>
        <m:r>
          <m:rPr/>
          <w:rPr>
            <w:rFonts w:hint="default" w:ascii="Cambria Math" w:hAnsi="Cambria Math"/>
            <w:lang w:val="en-US"/>
          </w:rPr>
          <m:t xml:space="preserve"> </m:t>
        </m:r>
      </m:oMath>
      <w:r>
        <w:t xml:space="preserve"> b) </w:t>
      </w:r>
      <m:oMath>
        <m:r>
          <m:rPr>
            <m:sty m:val="p"/>
          </m:rPr>
          <m:t>−</m:t>
        </m:r>
        <m:r>
          <m:rPr/>
          <m:t>2</m:t>
        </m:r>
        <m:r>
          <m:rPr/>
          <w:rPr>
            <w:rFonts w:hint="default" w:ascii="Cambria Math" w:hAnsi="Cambria Math"/>
            <w:lang w:val="en-US"/>
          </w:rPr>
          <m:t xml:space="preserve"> </m:t>
        </m:r>
      </m:oMath>
      <w:r>
        <w:t xml:space="preserve"> c) </w:t>
      </w:r>
      <m:oMath>
        <m:r>
          <m:rPr/>
          <m:t>2</m:t>
        </m:r>
      </m:oMath>
      <w:r>
        <w:t xml:space="preserve"> </w:t>
      </w:r>
      <w:r>
        <w:rPr>
          <w:rFonts w:hint="default"/>
          <w:lang w:val="en-US"/>
        </w:rPr>
        <w:t xml:space="preserve"> </w:t>
      </w:r>
      <w:r>
        <w:t xml:space="preserve">d) </w:t>
      </w:r>
      <m:oMath>
        <m:r>
          <m:rPr/>
          <m:t>3</m:t>
        </m:r>
      </m:oMath>
    </w:p>
    <w:p w14:paraId="36D5F0AE">
      <w:pPr>
        <w:numPr>
          <w:ilvl w:val="0"/>
          <w:numId w:val="18"/>
        </w:numPr>
      </w:pPr>
      <w:r>
        <w:t xml:space="preserve">If </w:t>
      </w:r>
      <m:oMath>
        <m:f>
          <m:fPr/>
          <m:num>
            <m:r>
              <m:rPr/>
              <m:t>ax</m:t>
            </m:r>
            <m:r>
              <m:rPr>
                <m:sty m:val="p"/>
              </m:rPr>
              <m:t>−</m:t>
            </m:r>
            <m:r>
              <m:rPr/>
              <m:t>1</m:t>
            </m:r>
          </m:num>
          <m:den>
            <m:r>
              <m:rPr>
                <m:sty m:val="p"/>
              </m:rPr>
              <m:t>(</m:t>
            </m:r>
            <m:r>
              <m:rPr/>
              <m:t>1</m:t>
            </m:r>
            <m:r>
              <m:rPr>
                <m:sty m:val="p"/>
              </m:rPr>
              <m:t>−</m:t>
            </m:r>
            <m:r>
              <m:rPr/>
              <m:t>x</m:t>
            </m:r>
            <m:r>
              <m:rPr>
                <m:sty m:val="p"/>
              </m:rPr>
              <m:t>+</m:t>
            </m:r>
            <m:sSup>
              <m:sSupPr/>
              <m:e>
                <m:r>
                  <m:rPr/>
                  <m:t>x</m:t>
                </m:r>
              </m:e>
              <m:sup>
                <m:r>
                  <m:rPr/>
                  <m:t>2</m:t>
                </m:r>
              </m:sup>
            </m:sSup>
            <m:r>
              <m:rPr>
                <m:sty m:val="p"/>
              </m:rPr>
              <m:t>)(</m:t>
            </m:r>
            <m:r>
              <m:rPr/>
              <m:t>2</m:t>
            </m:r>
            <m:r>
              <m:rPr>
                <m:sty m:val="p"/>
              </m:rPr>
              <m:t>+</m:t>
            </m:r>
            <m:r>
              <m:rPr/>
              <m:t>x</m:t>
            </m:r>
            <m:r>
              <m:rPr>
                <m:sty m:val="p"/>
              </m:rPr>
              <m:t>)</m:t>
            </m:r>
          </m:den>
        </m:f>
        <m:r>
          <m:rPr>
            <m:sty m:val="p"/>
          </m:rPr>
          <m:t>=</m:t>
        </m:r>
        <m:f>
          <m:fPr/>
          <m:num>
            <m:r>
              <m:rPr/>
              <m:t>x</m:t>
            </m:r>
          </m:num>
          <m:den>
            <m:r>
              <m:rPr/>
              <m:t>1</m:t>
            </m:r>
            <m:r>
              <m:rPr>
                <m:sty m:val="p"/>
              </m:rPr>
              <m:t>−</m:t>
            </m:r>
            <m:r>
              <m:rPr/>
              <m:t>x</m:t>
            </m:r>
            <m:r>
              <m:rPr>
                <m:sty m:val="p"/>
              </m:rPr>
              <m:t>+</m:t>
            </m:r>
            <m:sSup>
              <m:sSupPr/>
              <m:e>
                <m:r>
                  <m:rPr/>
                  <m:t>x</m:t>
                </m:r>
              </m:e>
              <m:sup>
                <m:r>
                  <m:rPr/>
                  <m:t>2</m:t>
                </m:r>
              </m:sup>
            </m:sSup>
          </m:den>
        </m:f>
        <m:r>
          <m:rPr>
            <m:sty m:val="p"/>
          </m:rPr>
          <m:t>−</m:t>
        </m:r>
        <m:f>
          <m:fPr/>
          <m:num>
            <m:r>
              <m:rPr/>
              <m:t>1</m:t>
            </m:r>
          </m:num>
          <m:den>
            <m:r>
              <m:rPr/>
              <m:t>2</m:t>
            </m:r>
            <m:r>
              <m:rPr>
                <m:sty m:val="p"/>
              </m:rPr>
              <m:t>+</m:t>
            </m:r>
            <m:r>
              <m:rPr/>
              <m:t>x</m:t>
            </m:r>
          </m:den>
        </m:f>
      </m:oMath>
      <w:r>
        <w:t xml:space="preserve"> then a =</w:t>
      </w:r>
    </w:p>
    <w:p w14:paraId="3069D030">
      <w:pPr>
        <w:numPr>
          <w:ilvl w:val="0"/>
          <w:numId w:val="14"/>
        </w:numPr>
      </w:pPr>
      <w:r>
        <w:t xml:space="preserve">a) </w:t>
      </w:r>
      <m:oMath>
        <m:r>
          <m:rPr/>
          <m:t>3</m:t>
        </m:r>
      </m:oMath>
      <w:r>
        <w:t xml:space="preserve"> </w:t>
      </w:r>
      <w:r>
        <w:rPr>
          <w:rFonts w:hint="default"/>
          <w:lang w:val="en-US"/>
        </w:rPr>
        <w:t xml:space="preserve"> </w:t>
      </w:r>
      <w:r>
        <w:t xml:space="preserve">b) </w:t>
      </w:r>
      <m:oMath>
        <m:r>
          <m:rPr>
            <m:sty m:val="p"/>
          </m:rPr>
          <m:t>−</m:t>
        </m:r>
        <m:r>
          <m:rPr/>
          <m:t>3</m:t>
        </m:r>
      </m:oMath>
      <w:r>
        <w:t xml:space="preserve"> </w:t>
      </w:r>
      <w:r>
        <w:rPr>
          <w:rFonts w:hint="default"/>
          <w:lang w:val="en-US"/>
        </w:rPr>
        <w:t xml:space="preserve"> </w:t>
      </w:r>
      <w:r>
        <w:t xml:space="preserve">c) </w:t>
      </w:r>
      <m:oMath>
        <m:r>
          <m:rPr/>
          <m:t>2</m:t>
        </m:r>
      </m:oMath>
      <w:r>
        <w:t xml:space="preserve"> </w:t>
      </w:r>
      <w:r>
        <w:rPr>
          <w:rFonts w:hint="default"/>
          <w:lang w:val="en-US"/>
        </w:rPr>
        <w:t xml:space="preserve"> </w:t>
      </w:r>
      <w:r>
        <w:t xml:space="preserve">d) </w:t>
      </w:r>
      <m:oMath>
        <m:r>
          <m:rPr>
            <m:sty m:val="p"/>
          </m:rPr>
          <m:t>−</m:t>
        </m:r>
        <m:r>
          <m:rPr/>
          <m:t>2</m:t>
        </m:r>
      </m:oMath>
    </w:p>
    <w:p w14:paraId="54B313EF">
      <w:pPr>
        <w:numPr>
          <w:ilvl w:val="0"/>
          <w:numId w:val="14"/>
        </w:numPr>
      </w:pPr>
    </w:p>
    <w:p w14:paraId="129E69F3">
      <w:pPr>
        <w:numPr>
          <w:ilvl w:val="0"/>
          <w:numId w:val="18"/>
        </w:numPr>
      </w:pPr>
      <w:r>
        <w:t xml:space="preserve">If </w:t>
      </w:r>
      <m:oMath>
        <m:f>
          <m:fPr/>
          <m:num>
            <m:r>
              <m:rPr/>
              <m:t>3x</m:t>
            </m:r>
            <m:r>
              <m:rPr>
                <m:sty m:val="p"/>
              </m:rPr>
              <m:t>+</m:t>
            </m:r>
            <m:r>
              <m:rPr/>
              <m:t>4</m:t>
            </m:r>
          </m:num>
          <m:den>
            <m:sSup>
              <m:sSupPr/>
              <m:e>
                <m:r>
                  <m:rPr/>
                  <m:t>x</m:t>
                </m:r>
              </m:e>
              <m:sup>
                <m:r>
                  <m:rPr/>
                  <m:t>2</m:t>
                </m:r>
              </m:sup>
            </m:sSup>
            <m:r>
              <m:rPr>
                <m:sty m:val="p"/>
              </m:rPr>
              <m:t>−</m:t>
            </m:r>
            <m:r>
              <m:rPr/>
              <m:t>3x</m:t>
            </m:r>
            <m:r>
              <m:rPr>
                <m:sty m:val="p"/>
              </m:rPr>
              <m:t>+</m:t>
            </m:r>
            <m:r>
              <m:rPr/>
              <m:t>2</m:t>
            </m:r>
          </m:den>
        </m:f>
        <m:r>
          <m:rPr>
            <m:sty m:val="p"/>
          </m:rPr>
          <m:t>=</m:t>
        </m:r>
        <m:f>
          <m:fPr/>
          <m:num>
            <m:r>
              <m:rPr/>
              <m:t>A</m:t>
            </m:r>
          </m:num>
          <m:den>
            <m:r>
              <m:rPr/>
              <m:t>x</m:t>
            </m:r>
            <m:r>
              <m:rPr>
                <m:sty m:val="p"/>
              </m:rPr>
              <m:t>−</m:t>
            </m:r>
            <m:r>
              <m:rPr/>
              <m:t>2</m:t>
            </m:r>
          </m:den>
        </m:f>
        <m:r>
          <m:rPr>
            <m:sty m:val="p"/>
          </m:rPr>
          <m:t>−</m:t>
        </m:r>
        <m:f>
          <m:fPr/>
          <m:num>
            <m:r>
              <m:rPr/>
              <m:t>B</m:t>
            </m:r>
          </m:num>
          <m:den>
            <m:r>
              <m:rPr/>
              <m:t>x</m:t>
            </m:r>
            <m:r>
              <m:rPr>
                <m:sty m:val="p"/>
              </m:rPr>
              <m:t>−</m:t>
            </m:r>
            <m:r>
              <m:rPr/>
              <m:t>1</m:t>
            </m:r>
          </m:den>
        </m:f>
      </m:oMath>
      <w:r>
        <w:t>, then A, B</w:t>
      </w:r>
    </w:p>
    <w:p w14:paraId="1F5783C3">
      <w:pPr>
        <w:numPr>
          <w:ilvl w:val="0"/>
          <w:numId w:val="14"/>
        </w:numPr>
      </w:pPr>
      <w:r>
        <w:t xml:space="preserve">a) </w:t>
      </w:r>
      <m:oMath>
        <m:r>
          <m:rPr>
            <m:sty m:val="p"/>
          </m:rPr>
          <m:t>(</m:t>
        </m:r>
        <m:r>
          <m:rPr/>
          <m:t>7</m:t>
        </m:r>
        <m:r>
          <m:rPr>
            <m:sty m:val="p"/>
          </m:rPr>
          <m:t>,</m:t>
        </m:r>
        <m:r>
          <m:rPr/>
          <m:t>10</m:t>
        </m:r>
        <m:r>
          <m:rPr>
            <m:sty m:val="p"/>
          </m:rPr>
          <m:t>)</m:t>
        </m:r>
      </m:oMath>
      <w:r>
        <w:t xml:space="preserve"> </w:t>
      </w:r>
      <w:r>
        <w:rPr>
          <w:rFonts w:hint="default"/>
          <w:lang w:val="en-US"/>
        </w:rPr>
        <w:t xml:space="preserve"> </w:t>
      </w:r>
      <w:r>
        <w:t xml:space="preserve">b) </w:t>
      </w:r>
      <m:oMath>
        <m:r>
          <m:rPr>
            <m:sty m:val="p"/>
          </m:rPr>
          <m:t>(</m:t>
        </m:r>
        <m:r>
          <m:rPr/>
          <m:t>10</m:t>
        </m:r>
        <m:r>
          <m:rPr>
            <m:sty m:val="p"/>
          </m:rPr>
          <m:t>,</m:t>
        </m:r>
        <m:r>
          <m:rPr/>
          <m:t>7</m:t>
        </m:r>
        <m:r>
          <m:rPr>
            <m:sty m:val="p"/>
          </m:rPr>
          <m:t>)</m:t>
        </m:r>
      </m:oMath>
      <w:r>
        <w:t xml:space="preserve"> </w:t>
      </w:r>
      <w:r>
        <w:rPr>
          <w:rFonts w:hint="default"/>
          <w:lang w:val="en-US"/>
        </w:rPr>
        <w:t xml:space="preserve"> </w:t>
      </w:r>
      <w:r>
        <w:t xml:space="preserve">c) </w:t>
      </w:r>
      <m:oMath>
        <m:r>
          <m:rPr>
            <m:sty m:val="p"/>
          </m:rPr>
          <m:t>(</m:t>
        </m:r>
        <m:r>
          <m:rPr/>
          <m:t>10</m:t>
        </m:r>
        <m:r>
          <m:rPr>
            <m:sty m:val="p"/>
          </m:rPr>
          <m:t>,−</m:t>
        </m:r>
        <m:r>
          <m:rPr/>
          <m:t>7</m:t>
        </m:r>
        <m:r>
          <m:rPr>
            <m:sty m:val="p"/>
          </m:rPr>
          <m:t>)</m:t>
        </m:r>
      </m:oMath>
      <w:r>
        <w:t xml:space="preserve"> </w:t>
      </w:r>
      <w:r>
        <w:rPr>
          <w:rFonts w:hint="default"/>
          <w:lang w:val="en-US"/>
        </w:rPr>
        <w:t xml:space="preserve"> </w:t>
      </w:r>
      <w:r>
        <w:t xml:space="preserve">d) </w:t>
      </w:r>
      <m:oMath>
        <m:r>
          <m:rPr>
            <m:sty m:val="p"/>
          </m:rPr>
          <m:t>(−</m:t>
        </m:r>
        <m:r>
          <m:rPr/>
          <m:t>10</m:t>
        </m:r>
        <m:r>
          <m:rPr>
            <m:sty m:val="p"/>
          </m:rPr>
          <m:t>,</m:t>
        </m:r>
        <m:r>
          <m:rPr/>
          <m:t>7</m:t>
        </m:r>
        <m:r>
          <m:rPr>
            <m:sty m:val="p"/>
          </m:rPr>
          <m:t>)</m:t>
        </m:r>
      </m:oMath>
    </w:p>
    <w:p w14:paraId="35B991CB">
      <w:pPr>
        <w:numPr>
          <w:ilvl w:val="0"/>
          <w:numId w:val="14"/>
        </w:numPr>
      </w:pPr>
    </w:p>
    <w:p w14:paraId="4F2E11EB">
      <w:pPr>
        <w:numPr>
          <w:ilvl w:val="0"/>
          <w:numId w:val="18"/>
        </w:numPr>
      </w:pPr>
      <w:r>
        <w:t xml:space="preserve">If </w:t>
      </w:r>
      <m:oMath>
        <m:f>
          <m:fPr/>
          <m:num>
            <m:r>
              <m:rPr/>
              <m:t>1</m:t>
            </m:r>
            <m:r>
              <m:rPr>
                <m:sty m:val="p"/>
              </m:rPr>
              <m:t>−</m:t>
            </m:r>
            <m:r>
              <m:rPr/>
              <m:t>x</m:t>
            </m:r>
            <m:r>
              <m:rPr>
                <m:sty m:val="p"/>
              </m:rPr>
              <m:t>+</m:t>
            </m:r>
            <m:r>
              <m:rPr/>
              <m:t>6</m:t>
            </m:r>
            <m:sSup>
              <m:sSupPr/>
              <m:e>
                <m:r>
                  <m:rPr/>
                  <m:t>x</m:t>
                </m:r>
              </m:e>
              <m:sup>
                <m:r>
                  <m:rPr/>
                  <m:t>2</m:t>
                </m:r>
              </m:sup>
            </m:sSup>
          </m:num>
          <m:den>
            <m:r>
              <m:rPr/>
              <m:t>x</m:t>
            </m:r>
            <m:r>
              <m:rPr>
                <m:sty m:val="p"/>
              </m:rPr>
              <m:t>−</m:t>
            </m:r>
            <m:sSup>
              <m:sSupPr/>
              <m:e>
                <m:r>
                  <m:rPr/>
                  <m:t>x</m:t>
                </m:r>
              </m:e>
              <m:sup>
                <m:r>
                  <m:rPr/>
                  <m:t>3</m:t>
                </m:r>
              </m:sup>
            </m:sSup>
          </m:den>
        </m:f>
        <m:r>
          <m:rPr>
            <m:sty m:val="p"/>
          </m:rPr>
          <m:t>=</m:t>
        </m:r>
        <m:f>
          <m:fPr/>
          <m:num>
            <m:r>
              <m:rPr/>
              <m:t>A</m:t>
            </m:r>
          </m:num>
          <m:den>
            <m:r>
              <m:rPr/>
              <m:t>x</m:t>
            </m:r>
          </m:den>
        </m:f>
        <m:r>
          <m:rPr>
            <m:sty m:val="p"/>
          </m:rPr>
          <m:t>+</m:t>
        </m:r>
        <m:f>
          <m:fPr/>
          <m:num>
            <m:r>
              <m:rPr/>
              <m:t>B</m:t>
            </m:r>
          </m:num>
          <m:den>
            <m:r>
              <m:rPr/>
              <m:t>1</m:t>
            </m:r>
            <m:r>
              <m:rPr>
                <m:sty m:val="p"/>
              </m:rPr>
              <m:t>−</m:t>
            </m:r>
            <m:r>
              <m:rPr/>
              <m:t>x</m:t>
            </m:r>
          </m:den>
        </m:f>
        <m:r>
          <m:rPr>
            <m:sty m:val="p"/>
          </m:rPr>
          <m:t>+</m:t>
        </m:r>
        <m:f>
          <m:fPr/>
          <m:num>
            <m:r>
              <m:rPr/>
              <m:t>C</m:t>
            </m:r>
          </m:num>
          <m:den>
            <m:r>
              <m:rPr/>
              <m:t>1</m:t>
            </m:r>
            <m:r>
              <m:rPr>
                <m:sty m:val="p"/>
              </m:rPr>
              <m:t>+</m:t>
            </m:r>
            <m:r>
              <m:rPr/>
              <m:t>x</m:t>
            </m:r>
          </m:den>
        </m:f>
      </m:oMath>
      <w:r>
        <w:t>, then A =</w:t>
      </w:r>
    </w:p>
    <w:p w14:paraId="075B4C10">
      <w:pPr>
        <w:numPr>
          <w:ilvl w:val="0"/>
          <w:numId w:val="14"/>
        </w:numPr>
      </w:pPr>
      <w:r>
        <w:t xml:space="preserve">a) </w:t>
      </w:r>
      <m:oMath>
        <m:r>
          <m:rPr/>
          <m:t>1</m:t>
        </m:r>
      </m:oMath>
      <w:r>
        <w:rPr>
          <w:rFonts w:hint="default"/>
          <w:i w:val="0"/>
          <w:lang w:val="en-US"/>
        </w:rPr>
        <w:t xml:space="preserve"> </w:t>
      </w:r>
      <w:r>
        <w:t xml:space="preserve"> b) </w:t>
      </w:r>
      <m:oMath>
        <m:r>
          <m:rPr/>
          <m:t>2</m:t>
        </m:r>
      </m:oMath>
      <w:r>
        <w:t xml:space="preserve"> </w:t>
      </w:r>
      <w:r>
        <w:rPr>
          <w:rFonts w:hint="default"/>
          <w:lang w:val="en-US"/>
        </w:rPr>
        <w:t xml:space="preserve"> </w:t>
      </w:r>
      <w:r>
        <w:t xml:space="preserve">c) </w:t>
      </w:r>
      <m:oMath>
        <m:r>
          <m:rPr/>
          <m:t>3</m:t>
        </m:r>
      </m:oMath>
      <w:r>
        <w:t xml:space="preserve"> </w:t>
      </w:r>
      <w:r>
        <w:rPr>
          <w:rFonts w:hint="default"/>
          <w:lang w:val="en-US"/>
        </w:rPr>
        <w:t xml:space="preserve"> </w:t>
      </w:r>
      <w:r>
        <w:t xml:space="preserve">d) </w:t>
      </w:r>
      <m:oMath>
        <m:r>
          <m:rPr/>
          <m:t>4</m:t>
        </m:r>
      </m:oMath>
    </w:p>
    <w:p w14:paraId="687F21F3">
      <w:pPr>
        <w:numPr>
          <w:ilvl w:val="0"/>
          <w:numId w:val="14"/>
        </w:numPr>
      </w:pPr>
    </w:p>
    <w:p w14:paraId="642B14DA">
      <w:pPr>
        <w:numPr>
          <w:ilvl w:val="0"/>
          <w:numId w:val="18"/>
        </w:numPr>
      </w:pPr>
      <w:r>
        <w:t xml:space="preserve">If </w:t>
      </w:r>
      <m:oMath>
        <m:f>
          <m:fPr/>
          <m:num>
            <m:r>
              <m:rPr/>
              <m:t>3x</m:t>
            </m:r>
          </m:num>
          <m:den>
            <m:r>
              <m:rPr>
                <m:sty m:val="p"/>
              </m:rPr>
              <m:t>(</m:t>
            </m:r>
            <m:r>
              <m:rPr/>
              <m:t>x</m:t>
            </m:r>
            <m:r>
              <m:rPr>
                <m:sty m:val="p"/>
              </m:rPr>
              <m:t>−</m:t>
            </m:r>
            <m:r>
              <m:rPr/>
              <m:t>a</m:t>
            </m:r>
            <m:r>
              <m:rPr>
                <m:sty m:val="p"/>
              </m:rPr>
              <m:t>)(</m:t>
            </m:r>
            <m:r>
              <m:rPr/>
              <m:t>x</m:t>
            </m:r>
            <m:r>
              <m:rPr>
                <m:sty m:val="p"/>
              </m:rPr>
              <m:t>−</m:t>
            </m:r>
            <m:r>
              <m:rPr/>
              <m:t>b</m:t>
            </m:r>
            <m:r>
              <m:rPr>
                <m:sty m:val="p"/>
              </m:rPr>
              <m:t>)</m:t>
            </m:r>
          </m:den>
        </m:f>
        <m:r>
          <m:rPr>
            <m:sty m:val="p"/>
          </m:rPr>
          <m:t>=</m:t>
        </m:r>
        <m:f>
          <m:fPr/>
          <m:num>
            <m:r>
              <m:rPr/>
              <m:t>2</m:t>
            </m:r>
          </m:num>
          <m:den>
            <m:r>
              <m:rPr/>
              <m:t>x</m:t>
            </m:r>
            <m:r>
              <m:rPr>
                <m:sty m:val="p"/>
              </m:rPr>
              <m:t>−</m:t>
            </m:r>
            <m:r>
              <m:rPr/>
              <m:t>a</m:t>
            </m:r>
          </m:den>
        </m:f>
        <m:r>
          <m:rPr>
            <m:sty m:val="p"/>
          </m:rPr>
          <m:t>+</m:t>
        </m:r>
        <m:f>
          <m:fPr/>
          <m:num>
            <m:r>
              <m:rPr/>
              <m:t>1</m:t>
            </m:r>
          </m:num>
          <m:den>
            <m:r>
              <m:rPr/>
              <m:t>x</m:t>
            </m:r>
            <m:r>
              <m:rPr>
                <m:sty m:val="p"/>
              </m:rPr>
              <m:t>−</m:t>
            </m:r>
            <m:r>
              <m:rPr/>
              <m:t>b</m:t>
            </m:r>
          </m:den>
        </m:f>
      </m:oMath>
      <w:r>
        <w:t xml:space="preserve"> then a : b =</w:t>
      </w:r>
    </w:p>
    <w:p w14:paraId="6BEE8E30">
      <w:pPr>
        <w:numPr>
          <w:ilvl w:val="0"/>
          <w:numId w:val="14"/>
        </w:numPr>
      </w:pPr>
      <w:r>
        <w:t xml:space="preserve">a) </w:t>
      </w:r>
      <m:oMath>
        <m:r>
          <m:rPr/>
          <m:t>1</m:t>
        </m:r>
        <m:r>
          <m:rPr>
            <m:sty m:val="p"/>
          </m:rPr>
          <m:t>:</m:t>
        </m:r>
        <m:r>
          <m:rPr/>
          <m:t>2</m:t>
        </m:r>
      </m:oMath>
      <w:r>
        <w:rPr>
          <w:rFonts w:hint="default"/>
          <w:i w:val="0"/>
          <w:lang w:val="en-US"/>
        </w:rPr>
        <w:t xml:space="preserve"> </w:t>
      </w:r>
      <w:r>
        <w:t xml:space="preserve"> b) </w:t>
      </w:r>
      <m:oMath>
        <m:r>
          <m:rPr>
            <m:sty m:val="p"/>
          </m:rPr>
          <m:t>−</m:t>
        </m:r>
        <m:r>
          <m:rPr/>
          <m:t>2</m:t>
        </m:r>
        <m:r>
          <m:rPr>
            <m:sty m:val="p"/>
          </m:rPr>
          <m:t>:</m:t>
        </m:r>
        <m:r>
          <m:rPr/>
          <m:t>1</m:t>
        </m:r>
      </m:oMath>
      <w:r>
        <w:t xml:space="preserve"> </w:t>
      </w:r>
      <w:r>
        <w:rPr>
          <w:rFonts w:hint="default"/>
          <w:lang w:val="en-US"/>
        </w:rPr>
        <w:t xml:space="preserve"> </w:t>
      </w:r>
      <w:r>
        <w:t xml:space="preserve">c) </w:t>
      </w:r>
      <m:oMath>
        <m:r>
          <m:rPr/>
          <m:t>1</m:t>
        </m:r>
        <m:r>
          <m:rPr>
            <m:sty m:val="p"/>
          </m:rPr>
          <m:t>:</m:t>
        </m:r>
        <m:r>
          <m:rPr/>
          <m:t>3</m:t>
        </m:r>
      </m:oMath>
      <w:r>
        <w:t xml:space="preserve"> </w:t>
      </w:r>
      <w:r>
        <w:rPr>
          <w:rFonts w:hint="default"/>
          <w:lang w:val="en-US"/>
        </w:rPr>
        <w:t xml:space="preserve"> </w:t>
      </w:r>
      <w:r>
        <w:t xml:space="preserve">d) </w:t>
      </w:r>
      <m:oMath>
        <m:r>
          <m:rPr/>
          <m:t>3</m:t>
        </m:r>
        <m:r>
          <m:rPr>
            <m:sty m:val="p"/>
          </m:rPr>
          <m:t>:</m:t>
        </m:r>
        <m:r>
          <m:rPr/>
          <m:t>1</m:t>
        </m:r>
      </m:oMath>
    </w:p>
    <w:p w14:paraId="184CEA75">
      <w:pPr>
        <w:numPr>
          <w:ilvl w:val="0"/>
          <w:numId w:val="14"/>
        </w:numPr>
      </w:pPr>
    </w:p>
    <w:p w14:paraId="765ED721">
      <w:pPr>
        <w:numPr>
          <w:ilvl w:val="0"/>
          <w:numId w:val="18"/>
        </w:numPr>
      </w:pPr>
      <w:r>
        <w:t>Let a, b, c such that</w:t>
      </w:r>
    </w:p>
    <w:p w14:paraId="7B9E8D7E">
      <w:pPr>
        <w:pStyle w:val="3"/>
      </w:pPr>
      <m:oMathPara>
        <m:oMathParaPr>
          <m:jc m:val="center"/>
        </m:oMathParaPr>
        <m:oMath>
          <m:f>
            <m:fPr/>
            <m:num>
              <m:r>
                <m:rPr/>
                <m:t>1</m:t>
              </m:r>
            </m:num>
            <m:den>
              <m:r>
                <m:rPr>
                  <m:sty m:val="p"/>
                </m:rPr>
                <m:t>(</m:t>
              </m:r>
              <m:r>
                <m:rPr/>
                <m:t>1</m:t>
              </m:r>
              <m:r>
                <m:rPr>
                  <m:sty m:val="p"/>
                </m:rPr>
                <m:t>−</m:t>
              </m:r>
              <m:r>
                <m:rPr/>
                <m:t>x</m:t>
              </m:r>
              <m:r>
                <m:rPr>
                  <m:sty m:val="p"/>
                </m:rPr>
                <m:t>)(</m:t>
              </m:r>
              <m:r>
                <m:rPr/>
                <m:t>1</m:t>
              </m:r>
              <m:r>
                <m:rPr>
                  <m:sty m:val="p"/>
                </m:rPr>
                <m:t>−</m:t>
              </m:r>
              <m:r>
                <m:rPr/>
                <m:t>2x</m:t>
              </m:r>
              <m:r>
                <m:rPr>
                  <m:sty m:val="p"/>
                </m:rPr>
                <m:t>)(</m:t>
              </m:r>
              <m:r>
                <m:rPr/>
                <m:t>1</m:t>
              </m:r>
              <m:r>
                <m:rPr>
                  <m:sty m:val="p"/>
                </m:rPr>
                <m:t>−</m:t>
              </m:r>
              <m:r>
                <m:rPr/>
                <m:t>3x</m:t>
              </m:r>
              <m:r>
                <m:rPr>
                  <m:sty m:val="p"/>
                </m:rPr>
                <m:t>)</m:t>
              </m:r>
            </m:den>
          </m:f>
          <m:r>
            <m:rPr>
              <m:sty m:val="p"/>
            </m:rPr>
            <m:t>=</m:t>
          </m:r>
          <m:f>
            <m:fPr/>
            <m:num>
              <m:r>
                <m:rPr/>
                <m:t>a</m:t>
              </m:r>
            </m:num>
            <m:den>
              <m:r>
                <m:rPr/>
                <m:t>1</m:t>
              </m:r>
              <m:r>
                <m:rPr>
                  <m:sty m:val="p"/>
                </m:rPr>
                <m:t>−</m:t>
              </m:r>
              <m:r>
                <m:rPr/>
                <m:t>x</m:t>
              </m:r>
            </m:den>
          </m:f>
          <m:r>
            <m:rPr>
              <m:sty m:val="p"/>
            </m:rPr>
            <m:t>+</m:t>
          </m:r>
          <m:f>
            <m:fPr/>
            <m:num>
              <m:r>
                <m:rPr/>
                <m:t>b</m:t>
              </m:r>
            </m:num>
            <m:den>
              <m:r>
                <m:rPr/>
                <m:t>1</m:t>
              </m:r>
              <m:r>
                <m:rPr>
                  <m:sty m:val="p"/>
                </m:rPr>
                <m:t>−</m:t>
              </m:r>
              <m:r>
                <m:rPr/>
                <m:t>2x</m:t>
              </m:r>
            </m:den>
          </m:f>
          <m:r>
            <m:rPr>
              <m:sty m:val="p"/>
            </m:rPr>
            <m:t>+</m:t>
          </m:r>
          <m:f>
            <m:fPr/>
            <m:num>
              <m:r>
                <m:rPr/>
                <m:t>c</m:t>
              </m:r>
            </m:num>
            <m:den>
              <m:r>
                <m:rPr/>
                <m:t>1</m:t>
              </m:r>
              <m:r>
                <m:rPr>
                  <m:sty m:val="p"/>
                </m:rPr>
                <m:t>−</m:t>
              </m:r>
              <m:r>
                <m:rPr/>
                <m:t>3x</m:t>
              </m:r>
            </m:den>
          </m:f>
        </m:oMath>
      </m:oMathPara>
    </w:p>
    <w:p w14:paraId="41D8295B">
      <w:pPr>
        <w:pStyle w:val="249"/>
      </w:pPr>
      <m:oMathPara>
        <m:oMathParaPr>
          <m:jc m:val="center"/>
        </m:oMathParaPr>
        <m:oMath>
          <m:f>
            <m:fPr/>
            <m:num>
              <m:r>
                <m:rPr/>
                <m:t>a</m:t>
              </m:r>
            </m:num>
            <m:den>
              <m:r>
                <m:rPr/>
                <m:t>1</m:t>
              </m:r>
            </m:den>
          </m:f>
          <m:r>
            <m:rPr>
              <m:sty m:val="p"/>
            </m:rPr>
            <m:t>+</m:t>
          </m:r>
          <m:f>
            <m:fPr/>
            <m:num>
              <m:r>
                <m:rPr/>
                <m:t>b</m:t>
              </m:r>
            </m:num>
            <m:den>
              <m:r>
                <m:rPr/>
                <m:t>3</m:t>
              </m:r>
            </m:den>
          </m:f>
          <m:r>
            <m:rPr>
              <m:sty m:val="p"/>
            </m:rPr>
            <m:t>+</m:t>
          </m:r>
          <m:f>
            <m:fPr/>
            <m:num>
              <m:r>
                <m:rPr/>
                <m:t>c</m:t>
              </m:r>
            </m:num>
            <m:den>
              <m:r>
                <m:rPr/>
                <m:t>5</m:t>
              </m:r>
            </m:den>
          </m:f>
          <m:r>
            <m:rPr>
              <m:sty m:val="p"/>
            </m:rPr>
            <m:t>=</m:t>
          </m:r>
        </m:oMath>
      </m:oMathPara>
    </w:p>
    <w:p w14:paraId="40529D3F">
      <w:pPr>
        <w:numPr>
          <w:ilvl w:val="0"/>
          <w:numId w:val="14"/>
        </w:numPr>
      </w:pPr>
      <w:r>
        <w:t xml:space="preserve">a) </w:t>
      </w:r>
      <m:oMath>
        <m:f>
          <m:fPr/>
          <m:num>
            <m:r>
              <m:rPr/>
              <m:t>1</m:t>
            </m:r>
          </m:num>
          <m:den>
            <m:r>
              <m:rPr/>
              <m:t>15</m:t>
            </m:r>
          </m:den>
        </m:f>
      </m:oMath>
      <w:r>
        <w:t xml:space="preserve"> </w:t>
      </w:r>
      <w:r>
        <w:rPr>
          <w:rFonts w:hint="default"/>
          <w:lang w:val="en-US"/>
        </w:rPr>
        <w:t xml:space="preserve"> </w:t>
      </w:r>
      <w:r>
        <w:t xml:space="preserve">b) </w:t>
      </w:r>
      <m:oMath>
        <m:f>
          <m:fPr/>
          <m:num>
            <m:r>
              <m:rPr/>
              <m:t>1</m:t>
            </m:r>
          </m:num>
          <m:den>
            <m:r>
              <m:rPr/>
              <m:t>6</m:t>
            </m:r>
          </m:den>
        </m:f>
      </m:oMath>
      <w:r>
        <w:t xml:space="preserve"> </w:t>
      </w:r>
      <w:r>
        <w:rPr>
          <w:rFonts w:hint="default"/>
          <w:lang w:val="en-US"/>
        </w:rPr>
        <w:t xml:space="preserve"> </w:t>
      </w:r>
      <w:r>
        <w:t xml:space="preserve">c) </w:t>
      </w:r>
      <m:oMath>
        <m:f>
          <m:fPr/>
          <m:num>
            <m:r>
              <m:rPr/>
              <m:t>1</m:t>
            </m:r>
          </m:num>
          <m:den>
            <m:r>
              <m:rPr/>
              <m:t>5</m:t>
            </m:r>
          </m:den>
        </m:f>
      </m:oMath>
      <w:r>
        <w:t xml:space="preserve"> </w:t>
      </w:r>
      <w:r>
        <w:rPr>
          <w:rFonts w:hint="default"/>
          <w:lang w:val="en-US"/>
        </w:rPr>
        <w:t xml:space="preserve"> </w:t>
      </w:r>
      <w:r>
        <w:t xml:space="preserve">d) </w:t>
      </w:r>
      <m:oMath>
        <m:f>
          <m:fPr/>
          <m:num>
            <m:r>
              <m:rPr/>
              <m:t>1</m:t>
            </m:r>
          </m:num>
          <m:den>
            <m:r>
              <m:rPr/>
              <m:t>3</m:t>
            </m:r>
          </m:den>
        </m:f>
      </m:oMath>
    </w:p>
    <w:p w14:paraId="335E9742">
      <w:pPr>
        <w:numPr>
          <w:ilvl w:val="0"/>
          <w:numId w:val="18"/>
        </w:numPr>
      </w:pPr>
      <w:r>
        <w:t xml:space="preserve">If </w:t>
      </w:r>
      <m:oMath>
        <m:f>
          <m:fPr/>
          <m:num>
            <m:sSup>
              <m:sSupPr/>
              <m:e>
                <m:r>
                  <m:rPr/>
                  <m:t>x</m:t>
                </m:r>
              </m:e>
              <m:sup>
                <m:r>
                  <m:rPr/>
                  <m:t>2</m:t>
                </m:r>
              </m:sup>
            </m:sSup>
          </m:num>
          <m:den>
            <m:r>
              <m:rPr>
                <m:sty m:val="p"/>
              </m:rPr>
              <m:t>(</m:t>
            </m:r>
            <m:r>
              <m:rPr/>
              <m:t>x</m:t>
            </m:r>
            <m:r>
              <m:rPr>
                <m:sty m:val="p"/>
              </m:rPr>
              <m:t>−</m:t>
            </m:r>
            <m:r>
              <m:rPr/>
              <m:t>2</m:t>
            </m:r>
            <m:r>
              <m:rPr>
                <m:sty m:val="p"/>
              </m:rPr>
              <m:t>)(</m:t>
            </m:r>
            <m:r>
              <m:rPr/>
              <m:t>x</m:t>
            </m:r>
            <m:r>
              <m:rPr>
                <m:sty m:val="p"/>
              </m:rPr>
              <m:t>−</m:t>
            </m:r>
            <m:r>
              <m:rPr/>
              <m:t>6</m:t>
            </m:r>
            <m:r>
              <m:rPr>
                <m:sty m:val="p"/>
              </m:rPr>
              <m:t>)(</m:t>
            </m:r>
            <m:r>
              <m:rPr/>
              <m:t>x</m:t>
            </m:r>
            <m:r>
              <m:rPr>
                <m:sty m:val="p"/>
              </m:rPr>
              <m:t>−</m:t>
            </m:r>
            <m:r>
              <m:rPr/>
              <m:t>c</m:t>
            </m:r>
            <m:r>
              <m:rPr>
                <m:sty m:val="p"/>
              </m:rPr>
              <m:t>)</m:t>
            </m:r>
          </m:den>
        </m:f>
        <m:r>
          <m:rPr>
            <m:sty m:val="p"/>
          </m:rPr>
          <m:t>=</m:t>
        </m:r>
        <m:r>
          <m:rPr/>
          <m:t>P</m:t>
        </m:r>
        <m:r>
          <m:rPr>
            <m:sty m:val="p"/>
          </m:rPr>
          <m:t>(</m:t>
        </m:r>
        <m:r>
          <m:rPr/>
          <m:t>x</m:t>
        </m:r>
        <m:r>
          <m:rPr>
            <m:sty m:val="p"/>
          </m:rPr>
          <m:t>)+</m:t>
        </m:r>
        <m:f>
          <m:fPr/>
          <m:num>
            <m:r>
              <m:rPr/>
              <m:t>A</m:t>
            </m:r>
          </m:num>
          <m:den>
            <m:r>
              <m:rPr/>
              <m:t>x</m:t>
            </m:r>
            <m:r>
              <m:rPr>
                <m:sty m:val="p"/>
              </m:rPr>
              <m:t>−</m:t>
            </m:r>
            <m:r>
              <m:rPr/>
              <m:t>a</m:t>
            </m:r>
          </m:den>
        </m:f>
        <m:r>
          <m:rPr>
            <m:sty m:val="p"/>
          </m:rPr>
          <m:t>+</m:t>
        </m:r>
        <m:f>
          <m:fPr/>
          <m:num>
            <m:r>
              <m:rPr/>
              <m:t>B</m:t>
            </m:r>
          </m:num>
          <m:den>
            <m:r>
              <m:rPr>
                <m:sty m:val="p"/>
              </m:rPr>
              <m:t>(</m:t>
            </m:r>
            <m:r>
              <m:rPr/>
              <m:t>x</m:t>
            </m:r>
            <m:r>
              <m:rPr>
                <m:sty m:val="p"/>
              </m:rPr>
              <m:t>−</m:t>
            </m:r>
            <m:r>
              <m:rPr/>
              <m:t>a</m:t>
            </m:r>
            <m:sSup>
              <m:sSupPr/>
              <m:e>
                <m:r>
                  <m:rPr>
                    <m:sty m:val="p"/>
                  </m:rPr>
                  <m:t>)</m:t>
                </m:r>
              </m:e>
              <m:sup>
                <m:r>
                  <m:rPr/>
                  <m:t>2</m:t>
                </m:r>
              </m:sup>
            </m:sSup>
          </m:den>
        </m:f>
        <m:r>
          <m:rPr>
            <m:sty m:val="p"/>
          </m:rPr>
          <m:t>+</m:t>
        </m:r>
        <m:f>
          <m:fPr/>
          <m:num>
            <m:r>
              <m:rPr/>
              <m:t>C</m:t>
            </m:r>
          </m:num>
          <m:den>
            <m:r>
              <m:rPr>
                <m:sty m:val="p"/>
              </m:rPr>
              <m:t>(</m:t>
            </m:r>
            <m:r>
              <m:rPr/>
              <m:t>x</m:t>
            </m:r>
            <m:r>
              <m:rPr>
                <m:sty m:val="p"/>
              </m:rPr>
              <m:t>−</m:t>
            </m:r>
            <m:r>
              <m:rPr/>
              <m:t>b</m:t>
            </m:r>
            <m:sSup>
              <m:sSupPr/>
              <m:e>
                <m:r>
                  <m:rPr>
                    <m:sty m:val="p"/>
                  </m:rPr>
                  <m:t>)</m:t>
                </m:r>
              </m:e>
              <m:sup>
                <m:r>
                  <m:rPr/>
                  <m:t>2</m:t>
                </m:r>
              </m:sup>
            </m:sSup>
          </m:den>
        </m:f>
      </m:oMath>
      <w:r>
        <w:t xml:space="preserve"> then P(x) =</w:t>
      </w:r>
    </w:p>
    <w:p w14:paraId="4AF8A2CE">
      <w:pPr>
        <w:numPr>
          <w:ilvl w:val="0"/>
          <w:numId w:val="14"/>
        </w:numPr>
      </w:pPr>
      <w:r>
        <w:t xml:space="preserve">a) </w:t>
      </w:r>
      <m:oMath>
        <m:r>
          <m:rPr/>
          <m:t>x</m:t>
        </m:r>
        <m:r>
          <m:rPr>
            <m:sty m:val="p"/>
          </m:rPr>
          <m:t>−</m:t>
        </m:r>
        <m:r>
          <m:rPr/>
          <m:t>a</m:t>
        </m:r>
      </m:oMath>
      <w:r>
        <w:t xml:space="preserve"> </w:t>
      </w:r>
      <w:r>
        <w:rPr>
          <w:rFonts w:hint="default"/>
          <w:lang w:val="en-US"/>
        </w:rPr>
        <w:t xml:space="preserve"> </w:t>
      </w:r>
      <w:r>
        <w:t xml:space="preserve">b) </w:t>
      </w:r>
      <m:oMath>
        <m:r>
          <m:rPr/>
          <m:t>x</m:t>
        </m:r>
        <m:r>
          <m:rPr>
            <m:sty m:val="p"/>
          </m:rPr>
          <m:t>−</m:t>
        </m:r>
        <m:r>
          <m:rPr/>
          <m:t>a</m:t>
        </m:r>
        <m:r>
          <m:rPr>
            <m:sty m:val="p"/>
          </m:rPr>
          <m:t>−</m:t>
        </m:r>
        <m:r>
          <m:rPr/>
          <m:t>b</m:t>
        </m:r>
      </m:oMath>
      <w:r>
        <w:rPr>
          <w:rFonts w:hint="default"/>
          <w:i w:val="0"/>
          <w:lang w:val="en-US"/>
        </w:rPr>
        <w:t xml:space="preserve"> </w:t>
      </w:r>
      <w:r>
        <w:t xml:space="preserve"> c) </w:t>
      </w:r>
      <m:oMath>
        <m:r>
          <m:rPr/>
          <m:t>x</m:t>
        </m:r>
        <m:r>
          <m:rPr>
            <m:sty m:val="p"/>
          </m:rPr>
          <m:t>−</m:t>
        </m:r>
        <m:r>
          <m:rPr/>
          <m:t>a</m:t>
        </m:r>
        <m:r>
          <m:rPr>
            <m:sty m:val="p"/>
          </m:rPr>
          <m:t>−</m:t>
        </m:r>
        <m:r>
          <m:rPr/>
          <m:t>b</m:t>
        </m:r>
        <m:r>
          <m:rPr>
            <m:sty m:val="p"/>
          </m:rPr>
          <m:t>−</m:t>
        </m:r>
        <m:r>
          <m:rPr/>
          <m:t>c</m:t>
        </m:r>
      </m:oMath>
      <w:r>
        <w:t xml:space="preserve"> </w:t>
      </w:r>
      <w:r>
        <w:rPr>
          <w:rFonts w:hint="default"/>
          <w:lang w:val="en-US"/>
        </w:rPr>
        <w:t xml:space="preserve"> </w:t>
      </w:r>
      <w:r>
        <w:t xml:space="preserve">d) </w:t>
      </w:r>
      <m:oMath>
        <m:r>
          <m:rPr/>
          <m:t>x</m:t>
        </m:r>
        <m:r>
          <m:rPr>
            <m:sty m:val="p"/>
          </m:rPr>
          <m:t>+</m:t>
        </m:r>
        <m:r>
          <m:rPr/>
          <m:t>a</m:t>
        </m:r>
        <m:r>
          <m:rPr>
            <m:sty m:val="p"/>
          </m:rPr>
          <m:t>+</m:t>
        </m:r>
        <m:r>
          <m:rPr/>
          <m:t>b</m:t>
        </m:r>
        <m:r>
          <m:rPr>
            <m:sty m:val="p"/>
          </m:rPr>
          <m:t>+</m:t>
        </m:r>
        <m:r>
          <m:rPr/>
          <m:t>c</m:t>
        </m:r>
      </m:oMath>
    </w:p>
    <w:p w14:paraId="5C0D6137">
      <w:pPr>
        <w:numPr>
          <w:ilvl w:val="0"/>
          <w:numId w:val="14"/>
        </w:numPr>
      </w:pPr>
    </w:p>
    <w:p w14:paraId="3A6BA59A">
      <w:pPr>
        <w:numPr>
          <w:ilvl w:val="0"/>
          <w:numId w:val="18"/>
        </w:numPr>
      </w:pPr>
      <m:oMath>
        <m:f>
          <m:fPr/>
          <m:num>
            <m:r>
              <m:rPr/>
              <m:t>x</m:t>
            </m:r>
          </m:num>
          <m:den>
            <m:r>
              <m:rPr>
                <m:sty m:val="p"/>
              </m:rPr>
              <m:t>(</m:t>
            </m:r>
            <m:r>
              <m:rPr/>
              <m:t>2x</m:t>
            </m:r>
            <m:r>
              <m:rPr>
                <m:sty m:val="p"/>
              </m:rPr>
              <m:t>−</m:t>
            </m:r>
            <m:r>
              <m:rPr/>
              <m:t>1</m:t>
            </m:r>
            <m:r>
              <m:rPr>
                <m:sty m:val="p"/>
              </m:rPr>
              <m:t>)(</m:t>
            </m:r>
            <m:r>
              <m:rPr/>
              <m:t>x</m:t>
            </m:r>
            <m:r>
              <m:rPr>
                <m:sty m:val="p"/>
              </m:rPr>
              <m:t>+</m:t>
            </m:r>
            <m:r>
              <m:rPr/>
              <m:t>2</m:t>
            </m:r>
            <m:r>
              <m:rPr>
                <m:sty m:val="p"/>
              </m:rPr>
              <m:t>)(</m:t>
            </m:r>
            <m:r>
              <m:rPr/>
              <m:t>x</m:t>
            </m:r>
            <m:r>
              <m:rPr>
                <m:sty m:val="p"/>
              </m:rPr>
              <m:t>−</m:t>
            </m:r>
            <m:r>
              <m:rPr/>
              <m:t>3</m:t>
            </m:r>
            <m:r>
              <m:rPr>
                <m:sty m:val="p"/>
              </m:rPr>
              <m:t>)</m:t>
            </m:r>
          </m:den>
        </m:f>
        <m:r>
          <m:rPr>
            <m:sty m:val="p"/>
          </m:rPr>
          <m:t>=</m:t>
        </m:r>
        <m:r>
          <m:rPr/>
          <m:t>A</m:t>
        </m:r>
        <m:r>
          <m:rPr>
            <m:sty m:val="p"/>
          </m:rPr>
          <m:t>+</m:t>
        </m:r>
        <m:f>
          <m:fPr/>
          <m:num>
            <m:r>
              <m:rPr/>
              <m:t>B</m:t>
            </m:r>
          </m:num>
          <m:den>
            <m:r>
              <m:rPr/>
              <m:t>2x</m:t>
            </m:r>
            <m:r>
              <m:rPr>
                <m:sty m:val="p"/>
              </m:rPr>
              <m:t>−</m:t>
            </m:r>
            <m:r>
              <m:rPr/>
              <m:t>1</m:t>
            </m:r>
          </m:den>
        </m:f>
        <m:r>
          <m:rPr>
            <m:sty m:val="p"/>
          </m:rPr>
          <m:t>+</m:t>
        </m:r>
        <m:f>
          <m:fPr/>
          <m:num>
            <m:r>
              <m:rPr/>
              <m:t>C</m:t>
            </m:r>
          </m:num>
          <m:den>
            <m:r>
              <m:rPr/>
              <m:t>x</m:t>
            </m:r>
            <m:r>
              <m:rPr>
                <m:sty m:val="p"/>
              </m:rPr>
              <m:t>+</m:t>
            </m:r>
            <m:r>
              <m:rPr/>
              <m:t>2</m:t>
            </m:r>
          </m:den>
        </m:f>
        <m:r>
          <m:rPr>
            <m:sty m:val="p"/>
          </m:rPr>
          <m:t>+</m:t>
        </m:r>
        <m:f>
          <m:fPr/>
          <m:num>
            <m:r>
              <m:rPr/>
              <m:t>D</m:t>
            </m:r>
          </m:num>
          <m:den>
            <m:r>
              <m:rPr/>
              <m:t>x</m:t>
            </m:r>
            <m:r>
              <m:rPr>
                <m:sty m:val="p"/>
              </m:rPr>
              <m:t>−</m:t>
            </m:r>
            <m:r>
              <m:rPr/>
              <m:t>3</m:t>
            </m:r>
          </m:den>
        </m:f>
      </m:oMath>
      <w:r>
        <w:t xml:space="preserve"> then A =</w:t>
      </w:r>
    </w:p>
    <w:p w14:paraId="652C8460">
      <w:pPr>
        <w:numPr>
          <w:ilvl w:val="0"/>
          <w:numId w:val="14"/>
        </w:numPr>
      </w:pPr>
      <w:r>
        <w:t xml:space="preserve">a) </w:t>
      </w:r>
      <m:oMath>
        <m:f>
          <m:fPr/>
          <m:num>
            <m:r>
              <m:rPr/>
              <m:t>1</m:t>
            </m:r>
          </m:num>
          <m:den>
            <m:r>
              <m:rPr/>
              <m:t>2</m:t>
            </m:r>
          </m:den>
        </m:f>
      </m:oMath>
      <w:r>
        <w:t xml:space="preserve"> </w:t>
      </w:r>
      <w:r>
        <w:rPr>
          <w:rFonts w:hint="default"/>
          <w:lang w:val="en-US"/>
        </w:rPr>
        <w:t xml:space="preserve"> </w:t>
      </w:r>
      <w:r>
        <w:t xml:space="preserve">b) </w:t>
      </w:r>
      <m:oMath>
        <m:f>
          <m:fPr/>
          <m:num>
            <m:r>
              <m:rPr/>
              <m:t>1</m:t>
            </m:r>
          </m:num>
          <m:den>
            <m:r>
              <m:rPr/>
              <m:t>50</m:t>
            </m:r>
          </m:den>
        </m:f>
      </m:oMath>
      <w:r>
        <w:t xml:space="preserve"> </w:t>
      </w:r>
      <w:r>
        <w:rPr>
          <w:rFonts w:hint="default"/>
          <w:lang w:val="en-US"/>
        </w:rPr>
        <w:t xml:space="preserve"> </w:t>
      </w:r>
      <w:r>
        <w:t xml:space="preserve">c) </w:t>
      </w:r>
      <m:oMath>
        <m:f>
          <m:fPr/>
          <m:num>
            <m:r>
              <m:rPr/>
              <m:t>8</m:t>
            </m:r>
          </m:num>
          <m:den>
            <m:r>
              <m:rPr/>
              <m:t>25</m:t>
            </m:r>
          </m:den>
        </m:f>
      </m:oMath>
      <w:r>
        <w:t xml:space="preserve"> </w:t>
      </w:r>
      <w:r>
        <w:rPr>
          <w:rFonts w:hint="default"/>
          <w:lang w:val="en-US"/>
        </w:rPr>
        <w:t xml:space="preserve"> </w:t>
      </w:r>
      <w:r>
        <w:t xml:space="preserve">d) </w:t>
      </w:r>
      <m:oMath>
        <m:f>
          <m:fPr/>
          <m:num>
            <m:r>
              <m:rPr/>
              <m:t>27</m:t>
            </m:r>
          </m:num>
          <m:den>
            <m:r>
              <m:rPr/>
              <m:t>25</m:t>
            </m:r>
          </m:den>
        </m:f>
      </m:oMath>
    </w:p>
    <w:p w14:paraId="7A0D8D26">
      <w:pPr>
        <w:numPr>
          <w:ilvl w:val="0"/>
          <w:numId w:val="14"/>
        </w:numPr>
      </w:pPr>
    </w:p>
    <w:p w14:paraId="1504DACF">
      <w:pPr>
        <w:numPr>
          <w:ilvl w:val="0"/>
          <w:numId w:val="18"/>
        </w:numPr>
      </w:pPr>
      <m:oMath>
        <m:f>
          <m:fPr/>
          <m:num>
            <m:r>
              <m:rPr/>
              <m:t>3</m:t>
            </m:r>
            <m:sSup>
              <m:sSupPr/>
              <m:e>
                <m:r>
                  <m:rPr/>
                  <m:t>x</m:t>
                </m:r>
              </m:e>
              <m:sup>
                <m:r>
                  <m:rPr/>
                  <m:t>2</m:t>
                </m:r>
              </m:sup>
            </m:sSup>
            <m:r>
              <m:rPr>
                <m:sty m:val="p"/>
              </m:rPr>
              <m:t>+</m:t>
            </m:r>
            <m:r>
              <m:rPr/>
              <m:t>x</m:t>
            </m:r>
            <m:r>
              <m:rPr>
                <m:sty m:val="p"/>
              </m:rPr>
              <m:t>+</m:t>
            </m:r>
            <m:r>
              <m:rPr/>
              <m:t>1</m:t>
            </m:r>
          </m:num>
          <m:den>
            <m:r>
              <m:rPr>
                <m:sty m:val="p"/>
              </m:rPr>
              <m:t>(</m:t>
            </m:r>
            <m:r>
              <m:rPr/>
              <m:t>x</m:t>
            </m:r>
            <m:r>
              <m:rPr>
                <m:sty m:val="p"/>
              </m:rPr>
              <m:t>−</m:t>
            </m:r>
            <m:r>
              <m:rPr/>
              <m:t>1</m:t>
            </m:r>
            <m:sSup>
              <m:sSupPr/>
              <m:e>
                <m:r>
                  <m:rPr>
                    <m:sty m:val="p"/>
                  </m:rPr>
                  <m:t>)</m:t>
                </m:r>
              </m:e>
              <m:sup>
                <m:r>
                  <m:rPr/>
                  <m:t>4</m:t>
                </m:r>
              </m:sup>
            </m:sSup>
          </m:den>
        </m:f>
        <m:r>
          <m:rPr>
            <m:sty m:val="p"/>
          </m:rPr>
          <m:t>=</m:t>
        </m:r>
        <m:f>
          <m:fPr/>
          <m:num>
            <m:r>
              <m:rPr/>
              <m:t>A</m:t>
            </m:r>
          </m:num>
          <m:den>
            <m:r>
              <m:rPr/>
              <m:t>x</m:t>
            </m:r>
            <m:r>
              <m:rPr>
                <m:sty m:val="p"/>
              </m:rPr>
              <m:t>−</m:t>
            </m:r>
            <m:r>
              <m:rPr/>
              <m:t>1</m:t>
            </m:r>
          </m:den>
        </m:f>
        <m:r>
          <m:rPr>
            <m:sty m:val="p"/>
          </m:rPr>
          <m:t>+</m:t>
        </m:r>
        <m:f>
          <m:fPr/>
          <m:num>
            <m:r>
              <m:rPr/>
              <m:t>B</m:t>
            </m:r>
          </m:num>
          <m:den>
            <m:r>
              <m:rPr>
                <m:sty m:val="p"/>
              </m:rPr>
              <m:t>(</m:t>
            </m:r>
            <m:r>
              <m:rPr/>
              <m:t>x</m:t>
            </m:r>
            <m:r>
              <m:rPr>
                <m:sty m:val="p"/>
              </m:rPr>
              <m:t>−</m:t>
            </m:r>
            <m:r>
              <m:rPr/>
              <m:t>1</m:t>
            </m:r>
            <m:sSup>
              <m:sSupPr/>
              <m:e>
                <m:r>
                  <m:rPr>
                    <m:sty m:val="p"/>
                  </m:rPr>
                  <m:t>)</m:t>
                </m:r>
              </m:e>
              <m:sup>
                <m:r>
                  <m:rPr/>
                  <m:t>2</m:t>
                </m:r>
              </m:sup>
            </m:sSup>
          </m:den>
        </m:f>
        <m:r>
          <m:rPr>
            <m:sty m:val="p"/>
          </m:rPr>
          <m:t>+</m:t>
        </m:r>
        <m:f>
          <m:fPr/>
          <m:num>
            <m:r>
              <m:rPr/>
              <m:t>C</m:t>
            </m:r>
          </m:num>
          <m:den>
            <m:r>
              <m:rPr>
                <m:sty m:val="p"/>
              </m:rPr>
              <m:t>(</m:t>
            </m:r>
            <m:r>
              <m:rPr/>
              <m:t>x</m:t>
            </m:r>
            <m:r>
              <m:rPr>
                <m:sty m:val="p"/>
              </m:rPr>
              <m:t>−</m:t>
            </m:r>
            <m:r>
              <m:rPr/>
              <m:t>1</m:t>
            </m:r>
            <m:sSup>
              <m:sSupPr/>
              <m:e>
                <m:r>
                  <m:rPr>
                    <m:sty m:val="p"/>
                  </m:rPr>
                  <m:t>)</m:t>
                </m:r>
              </m:e>
              <m:sup>
                <m:r>
                  <m:rPr/>
                  <m:t>3</m:t>
                </m:r>
              </m:sup>
            </m:sSup>
          </m:den>
        </m:f>
        <m:r>
          <m:rPr>
            <m:sty m:val="p"/>
          </m:rPr>
          <m:t>+</m:t>
        </m:r>
        <m:f>
          <m:fPr/>
          <m:num>
            <m:r>
              <m:rPr/>
              <m:t>D</m:t>
            </m:r>
          </m:num>
          <m:den>
            <m:r>
              <m:rPr>
                <m:sty m:val="p"/>
              </m:rPr>
              <m:t>(</m:t>
            </m:r>
            <m:r>
              <m:rPr/>
              <m:t>x</m:t>
            </m:r>
            <m:r>
              <m:rPr>
                <m:sty m:val="p"/>
              </m:rPr>
              <m:t>−</m:t>
            </m:r>
            <m:r>
              <m:rPr/>
              <m:t>1</m:t>
            </m:r>
            <m:sSup>
              <m:sSupPr/>
              <m:e>
                <m:r>
                  <m:rPr>
                    <m:sty m:val="p"/>
                  </m:rPr>
                  <m:t>)</m:t>
                </m:r>
              </m:e>
              <m:sup>
                <m:r>
                  <m:rPr/>
                  <m:t>4</m:t>
                </m:r>
              </m:sup>
            </m:sSup>
          </m:den>
        </m:f>
      </m:oMath>
      <w:r>
        <w:t xml:space="preserve"> then A + B - C + D =</w:t>
      </w:r>
    </w:p>
    <w:p w14:paraId="723C93B5">
      <w:pPr>
        <w:numPr>
          <w:ilvl w:val="0"/>
          <w:numId w:val="14"/>
        </w:numPr>
      </w:pPr>
      <w:r>
        <w:t xml:space="preserve">a) </w:t>
      </w:r>
      <m:oMath>
        <m:r>
          <m:rPr/>
          <m:t>0</m:t>
        </m:r>
      </m:oMath>
      <w:r>
        <w:t xml:space="preserve"> </w:t>
      </w:r>
      <w:r>
        <w:rPr>
          <w:rFonts w:hint="default"/>
          <w:lang w:val="en-US"/>
        </w:rPr>
        <w:t xml:space="preserve"> </w:t>
      </w:r>
      <w:r>
        <w:t xml:space="preserve">b) </w:t>
      </w:r>
      <m:oMath>
        <m:r>
          <m:rPr/>
          <m:t>15</m:t>
        </m:r>
      </m:oMath>
      <w:r>
        <w:t xml:space="preserve"> </w:t>
      </w:r>
      <w:r>
        <w:rPr>
          <w:rFonts w:hint="default"/>
          <w:lang w:val="en-US"/>
        </w:rPr>
        <w:t xml:space="preserve"> </w:t>
      </w:r>
      <w:r>
        <w:t xml:space="preserve">c) </w:t>
      </w:r>
      <m:oMath>
        <m:r>
          <m:rPr/>
          <m:t>1</m:t>
        </m:r>
      </m:oMath>
      <w:r>
        <w:t xml:space="preserve"> </w:t>
      </w:r>
      <w:r>
        <w:rPr>
          <w:rFonts w:hint="default"/>
          <w:lang w:val="en-US"/>
        </w:rPr>
        <w:t xml:space="preserve"> </w:t>
      </w:r>
      <w:r>
        <w:t xml:space="preserve">d) </w:t>
      </w:r>
      <m:oMath>
        <m:r>
          <m:rPr/>
          <m:t>10</m:t>
        </m:r>
      </m:oMath>
    </w:p>
    <w:p w14:paraId="44AE038F">
      <w:pPr>
        <w:numPr>
          <w:ilvl w:val="0"/>
          <w:numId w:val="14"/>
        </w:numPr>
      </w:pPr>
    </w:p>
    <w:p w14:paraId="7CECA803">
      <w:pPr>
        <w:numPr>
          <w:ilvl w:val="0"/>
          <w:numId w:val="18"/>
        </w:numPr>
      </w:pPr>
      <w:r>
        <w:t xml:space="preserve">If </w:t>
      </w:r>
      <m:oMath>
        <m:f>
          <m:fPr/>
          <m:num>
            <m:sSup>
              <m:sSupPr/>
              <m:e>
                <m:r>
                  <m:rPr/>
                  <m:t>x</m:t>
                </m:r>
              </m:e>
              <m:sup>
                <m:r>
                  <m:rPr/>
                  <m:t>4</m:t>
                </m:r>
              </m:sup>
            </m:sSup>
            <m:r>
              <m:rPr>
                <m:sty m:val="p"/>
              </m:rPr>
              <m:t>+</m:t>
            </m:r>
            <m:r>
              <m:rPr/>
              <m:t>24</m:t>
            </m:r>
            <m:sSup>
              <m:sSupPr/>
              <m:e>
                <m:r>
                  <m:rPr/>
                  <m:t>x</m:t>
                </m:r>
              </m:e>
              <m:sup>
                <m:r>
                  <m:rPr/>
                  <m:t>2</m:t>
                </m:r>
              </m:sup>
            </m:sSup>
            <m:r>
              <m:rPr>
                <m:sty m:val="p"/>
              </m:rPr>
              <m:t>+</m:t>
            </m:r>
            <m:r>
              <m:rPr/>
              <m:t>28</m:t>
            </m:r>
          </m:num>
          <m:den>
            <m:r>
              <m:rPr>
                <m:sty m:val="p"/>
              </m:rPr>
              <m:t>(</m:t>
            </m:r>
            <m:sSup>
              <m:sSupPr/>
              <m:e>
                <m:r>
                  <m:rPr/>
                  <m:t>x</m:t>
                </m:r>
              </m:e>
              <m:sup>
                <m:r>
                  <m:rPr/>
                  <m:t>2</m:t>
                </m:r>
              </m:sup>
            </m:sSup>
            <m:r>
              <m:rPr>
                <m:sty m:val="p"/>
              </m:rPr>
              <m:t>+</m:t>
            </m:r>
            <m:r>
              <m:rPr/>
              <m:t>1</m:t>
            </m:r>
            <m:sSup>
              <m:sSupPr/>
              <m:e>
                <m:r>
                  <m:rPr>
                    <m:sty m:val="p"/>
                  </m:rPr>
                  <m:t>)</m:t>
                </m:r>
              </m:e>
              <m:sup>
                <m:r>
                  <m:rPr/>
                  <m:t>3</m:t>
                </m:r>
              </m:sup>
            </m:sSup>
          </m:den>
        </m:f>
        <m:r>
          <m:rPr>
            <m:sty m:val="p"/>
          </m:rPr>
          <m:t>=</m:t>
        </m:r>
        <m:f>
          <m:fPr/>
          <m:num>
            <m:r>
              <m:rPr/>
              <m:t>A</m:t>
            </m:r>
          </m:num>
          <m:den>
            <m:sSup>
              <m:sSupPr/>
              <m:e>
                <m:r>
                  <m:rPr/>
                  <m:t>x</m:t>
                </m:r>
              </m:e>
              <m:sup>
                <m:r>
                  <m:rPr/>
                  <m:t>2</m:t>
                </m:r>
              </m:sup>
            </m:sSup>
            <m:r>
              <m:rPr>
                <m:sty m:val="p"/>
              </m:rPr>
              <m:t>+</m:t>
            </m:r>
            <m:r>
              <m:rPr/>
              <m:t>1</m:t>
            </m:r>
          </m:den>
        </m:f>
        <m:r>
          <m:rPr>
            <m:sty m:val="p"/>
          </m:rPr>
          <m:t>+</m:t>
        </m:r>
        <m:f>
          <m:fPr/>
          <m:num>
            <m:r>
              <m:rPr/>
              <m:t>B</m:t>
            </m:r>
          </m:num>
          <m:den>
            <m:r>
              <m:rPr>
                <m:sty m:val="p"/>
              </m:rPr>
              <m:t>(</m:t>
            </m:r>
            <m:sSup>
              <m:sSupPr/>
              <m:e>
                <m:r>
                  <m:rPr/>
                  <m:t>x</m:t>
                </m:r>
              </m:e>
              <m:sup>
                <m:r>
                  <m:rPr/>
                  <m:t>2</m:t>
                </m:r>
              </m:sup>
            </m:sSup>
            <m:r>
              <m:rPr>
                <m:sty m:val="p"/>
              </m:rPr>
              <m:t>+</m:t>
            </m:r>
            <m:r>
              <m:rPr/>
              <m:t>1</m:t>
            </m:r>
            <m:sSup>
              <m:sSupPr/>
              <m:e>
                <m:r>
                  <m:rPr>
                    <m:sty m:val="p"/>
                  </m:rPr>
                  <m:t>)</m:t>
                </m:r>
              </m:e>
              <m:sup>
                <m:r>
                  <m:rPr/>
                  <m:t>2</m:t>
                </m:r>
              </m:sup>
            </m:sSup>
          </m:den>
        </m:f>
        <m:r>
          <m:rPr>
            <m:sty m:val="p"/>
          </m:rPr>
          <m:t>+</m:t>
        </m:r>
        <m:f>
          <m:fPr/>
          <m:num>
            <m:r>
              <m:rPr/>
              <m:t>C</m:t>
            </m:r>
          </m:num>
          <m:den>
            <m:r>
              <m:rPr>
                <m:sty m:val="p"/>
              </m:rPr>
              <m:t>(</m:t>
            </m:r>
            <m:sSup>
              <m:sSupPr/>
              <m:e>
                <m:r>
                  <m:rPr/>
                  <m:t>x</m:t>
                </m:r>
              </m:e>
              <m:sup>
                <m:r>
                  <m:rPr/>
                  <m:t>2</m:t>
                </m:r>
              </m:sup>
            </m:sSup>
            <m:r>
              <m:rPr>
                <m:sty m:val="p"/>
              </m:rPr>
              <m:t>+</m:t>
            </m:r>
            <m:r>
              <m:rPr/>
              <m:t>1</m:t>
            </m:r>
            <m:sSup>
              <m:sSupPr/>
              <m:e>
                <m:r>
                  <m:rPr>
                    <m:sty m:val="p"/>
                  </m:rPr>
                  <m:t>)</m:t>
                </m:r>
              </m:e>
              <m:sup>
                <m:r>
                  <m:rPr/>
                  <m:t>3</m:t>
                </m:r>
              </m:sup>
            </m:sSup>
          </m:den>
        </m:f>
      </m:oMath>
      <w:r>
        <w:t xml:space="preserve"> then A + B + C =</w:t>
      </w:r>
    </w:p>
    <w:p w14:paraId="532100F9">
      <w:pPr>
        <w:numPr>
          <w:ilvl w:val="0"/>
          <w:numId w:val="14"/>
        </w:numPr>
      </w:pPr>
      <w:r>
        <w:t xml:space="preserve">a) </w:t>
      </w:r>
      <m:oMath>
        <m:r>
          <m:rPr/>
          <m:t>26</m:t>
        </m:r>
      </m:oMath>
      <w:r>
        <w:t xml:space="preserve"> </w:t>
      </w:r>
      <w:r>
        <w:rPr>
          <w:rFonts w:hint="default"/>
          <w:lang w:val="en-US"/>
        </w:rPr>
        <w:t xml:space="preserve"> </w:t>
      </w:r>
      <w:r>
        <w:t xml:space="preserve">b) </w:t>
      </w:r>
      <m:oMath>
        <m:r>
          <m:rPr/>
          <m:t>27</m:t>
        </m:r>
      </m:oMath>
      <w:r>
        <w:t xml:space="preserve"> </w:t>
      </w:r>
      <w:r>
        <w:rPr>
          <w:rFonts w:hint="default"/>
          <w:lang w:val="en-US"/>
        </w:rPr>
        <w:t xml:space="preserve"> </w:t>
      </w:r>
      <w:r>
        <w:t xml:space="preserve">c) </w:t>
      </w:r>
      <m:oMath>
        <m:r>
          <m:rPr/>
          <m:t>28</m:t>
        </m:r>
      </m:oMath>
      <w:r>
        <w:t xml:space="preserve"> </w:t>
      </w:r>
      <w:r>
        <w:rPr>
          <w:rFonts w:hint="default"/>
          <w:lang w:val="en-US"/>
        </w:rPr>
        <w:t xml:space="preserve"> </w:t>
      </w:r>
      <w:r>
        <w:t xml:space="preserve">d) </w:t>
      </w:r>
      <m:oMath>
        <m:r>
          <m:rPr/>
          <m:t>29</m:t>
        </m:r>
      </m:oMath>
    </w:p>
    <w:p w14:paraId="21AC9DF3">
      <w:pPr>
        <w:pStyle w:val="3"/>
        <w:rPr>
          <w:rFonts w:hint="default"/>
          <w:b/>
          <w:bCs/>
          <w:sz w:val="24"/>
          <w:szCs w:val="24"/>
          <w:lang w:val="en-US"/>
        </w:rPr>
      </w:pPr>
    </w:p>
    <w:p w14:paraId="581F424C">
      <w:pPr>
        <w:pStyle w:val="3"/>
      </w:pPr>
    </w:p>
    <w:p w14:paraId="480893A7">
      <w:pPr>
        <w:pStyle w:val="3"/>
        <w:jc w:val="center"/>
        <w:rPr>
          <w:rFonts w:hint="default"/>
          <w:b/>
          <w:bCs/>
          <w:sz w:val="28"/>
          <w:szCs w:val="28"/>
          <w:lang w:val="en-US"/>
        </w:rPr>
      </w:pPr>
      <w:r>
        <w:rPr>
          <w:rFonts w:hint="default"/>
          <w:b/>
          <w:bCs/>
          <w:sz w:val="28"/>
          <w:szCs w:val="28"/>
          <w:lang w:val="en-US"/>
        </w:rPr>
        <w:t>Physics</w:t>
      </w:r>
    </w:p>
    <w:p w14:paraId="09E8690E">
      <w:pPr>
        <w:pStyle w:val="249"/>
        <w:rPr>
          <w:rFonts w:hint="default"/>
          <w:b/>
          <w:bCs/>
          <w:sz w:val="24"/>
          <w:szCs w:val="24"/>
          <w:lang w:val="en-US"/>
        </w:rPr>
      </w:pPr>
      <w:bookmarkStart w:id="2" w:name="q.-3."/>
      <w:r>
        <w:rPr>
          <w:rFonts w:hint="default"/>
          <w:b/>
          <w:bCs/>
          <w:sz w:val="24"/>
          <w:szCs w:val="24"/>
          <w:lang w:val="en-US"/>
        </w:rPr>
        <w:t>Section A: current electricity 20mks;</w:t>
      </w:r>
    </w:p>
    <w:p w14:paraId="46142DB8">
      <w:pPr>
        <w:pStyle w:val="3"/>
        <w:rPr>
          <w:rFonts w:hint="default"/>
          <w:b/>
          <w:bCs/>
          <w:sz w:val="22"/>
          <w:szCs w:val="22"/>
          <w:lang w:val="en-US"/>
        </w:rPr>
      </w:pPr>
      <w:r>
        <w:rPr>
          <w:rFonts w:hint="default"/>
          <w:b/>
          <w:bCs/>
          <w:sz w:val="22"/>
          <w:szCs w:val="22"/>
          <w:lang w:val="en-US"/>
        </w:rPr>
        <w:t>Question 1;</w:t>
      </w:r>
    </w:p>
    <w:p w14:paraId="5F1731DC">
      <w:pPr>
        <w:pStyle w:val="249"/>
        <w:numPr>
          <w:ilvl w:val="0"/>
          <w:numId w:val="19"/>
        </w:numPr>
      </w:pPr>
      <w:r>
        <w:t>Deduce Ohm’s law using the concept of drift velocity.</w:t>
      </w:r>
    </w:p>
    <w:p w14:paraId="21FA130E">
      <w:pPr>
        <w:pStyle w:val="3"/>
        <w:numPr>
          <w:ilvl w:val="0"/>
          <w:numId w:val="19"/>
        </w:numPr>
        <w:ind w:left="0" w:leftChars="0" w:firstLine="0" w:firstLineChars="0"/>
      </w:pPr>
      <w:r>
        <w:t xml:space="preserve">Define the term ’drift velocity’ of charge carriers in a conductor. Obtain the expression for the current density in terms of relaxation time. </w:t>
      </w:r>
    </w:p>
    <w:p w14:paraId="4664F5DE">
      <w:pPr>
        <w:pStyle w:val="3"/>
        <w:numPr>
          <w:ilvl w:val="0"/>
          <w:numId w:val="19"/>
        </w:numPr>
        <w:ind w:left="0" w:leftChars="0" w:firstLine="0" w:firstLineChars="0"/>
      </w:pPr>
      <w:r>
        <w:t>Define relaxation time of the free electrons drifting in a conductor. How is it related to the drift velocity of free electrons? Use this relation to deduce the expression for the electrical resistivity of the material.</w:t>
      </w:r>
    </w:p>
    <w:p w14:paraId="6E8AD3AF">
      <w:pPr>
        <w:numPr>
          <w:ilvl w:val="0"/>
          <w:numId w:val="20"/>
        </w:numPr>
      </w:pPr>
      <w:r>
        <w:t xml:space="preserve">On the basis of electron drift, derive an expression for resistivity of a conductor in terms of number density of free electrons and relaxation time. On what factors does resistivity of a conductor depend? </w:t>
      </w:r>
    </w:p>
    <w:p w14:paraId="624C518E">
      <w:pPr>
        <w:numPr>
          <w:ilvl w:val="0"/>
          <w:numId w:val="20"/>
        </w:numPr>
      </w:pPr>
      <w:r>
        <w:t xml:space="preserve">Why alloys like constantan and manganin are used for making standard resistors? </w:t>
      </w:r>
    </w:p>
    <w:p w14:paraId="58C39A13">
      <w:pPr>
        <w:numPr>
          <w:ilvl w:val="0"/>
          <w:numId w:val="0"/>
        </w:numPr>
      </w:pPr>
    </w:p>
    <w:bookmarkEnd w:id="2"/>
    <w:p w14:paraId="76AD9833">
      <w:pPr>
        <w:pStyle w:val="249"/>
        <w:rPr>
          <w:rFonts w:hint="default"/>
          <w:b/>
          <w:bCs/>
          <w:sz w:val="22"/>
          <w:szCs w:val="22"/>
          <w:lang w:val="en-US"/>
        </w:rPr>
      </w:pPr>
      <w:bookmarkStart w:id="3" w:name="q.-9."/>
      <w:r>
        <w:rPr>
          <w:rFonts w:hint="default"/>
          <w:b/>
          <w:bCs/>
          <w:sz w:val="22"/>
          <w:szCs w:val="22"/>
          <w:lang w:val="en-US"/>
        </w:rPr>
        <w:t>Question 2;</w:t>
      </w:r>
    </w:p>
    <w:p w14:paraId="578722B4">
      <w:pPr>
        <w:pStyle w:val="249"/>
      </w:pPr>
      <w:r>
        <w:t xml:space="preserve">When 5 V potential difference is applied across a wire of length 0.1 m, the drift speed of electrons is 2.5 </w:t>
      </w:r>
      <m:oMath>
        <m:r>
          <m:rPr>
            <m:sty m:val="p"/>
          </m:rPr>
          <m:t>×</m:t>
        </m:r>
      </m:oMath>
      <w:r>
        <w:t xml:space="preserve"> 10</w:t>
      </w:r>
      <m:oMath>
        <m:sSup>
          <m:sSupPr/>
          <m:e>
            <m:r>
              <m:rPr/>
              <m:t>​</m:t>
            </m:r>
          </m:e>
          <m:sup>
            <m:r>
              <m:rPr>
                <m:sty m:val="p"/>
              </m:rPr>
              <m:t>−</m:t>
            </m:r>
            <m:r>
              <m:rPr/>
              <m:t>4</m:t>
            </m:r>
          </m:sup>
        </m:sSup>
      </m:oMath>
      <w:r>
        <w:t xml:space="preserve"> m/s. If the electron density in the wire is 8 </w:t>
      </w:r>
      <m:oMath>
        <m:r>
          <m:rPr>
            <m:sty m:val="p"/>
          </m:rPr>
          <m:t>×</m:t>
        </m:r>
      </m:oMath>
      <w:r>
        <w:t xml:space="preserve"> 10</w:t>
      </w:r>
      <m:oMath>
        <m:sSup>
          <m:sSupPr/>
          <m:e>
            <m:r>
              <m:rPr/>
              <m:t>​</m:t>
            </m:r>
          </m:e>
          <m:sup>
            <m:r>
              <m:rPr/>
              <m:t>28</m:t>
            </m:r>
          </m:sup>
        </m:sSup>
      </m:oMath>
      <w:r>
        <w:t xml:space="preserve"> m</w:t>
      </w:r>
      <m:oMath>
        <m:sSup>
          <m:sSupPr/>
          <m:e>
            <m:r>
              <m:rPr/>
              <m:t>​</m:t>
            </m:r>
          </m:e>
          <m:sup>
            <m:r>
              <m:rPr>
                <m:sty m:val="p"/>
              </m:rPr>
              <m:t>−</m:t>
            </m:r>
            <m:r>
              <m:rPr/>
              <m:t>3</m:t>
            </m:r>
          </m:sup>
        </m:sSup>
      </m:oMath>
      <w:r>
        <w:t>, calculate the resistivity of the material of wire.</w:t>
      </w:r>
    </w:p>
    <w:p w14:paraId="4483C43D">
      <w:pPr>
        <w:pStyle w:val="3"/>
      </w:pPr>
    </w:p>
    <w:p w14:paraId="42744CE6">
      <w:pPr>
        <w:pStyle w:val="3"/>
        <w:rPr>
          <w:rFonts w:hint="default"/>
          <w:b/>
          <w:bCs/>
          <w:sz w:val="22"/>
          <w:szCs w:val="22"/>
          <w:lang w:val="en-US"/>
        </w:rPr>
      </w:pPr>
      <w:r>
        <w:rPr>
          <w:rFonts w:hint="default"/>
          <w:b/>
          <w:bCs/>
          <w:sz w:val="22"/>
          <w:szCs w:val="22"/>
          <w:lang w:val="en-US"/>
        </w:rPr>
        <w:t>Section B: Mechanics. 25mks;</w:t>
      </w:r>
    </w:p>
    <w:p w14:paraId="0F952D07">
      <w:pPr>
        <w:pStyle w:val="3"/>
        <w:rPr>
          <w:rFonts w:hint="default"/>
          <w:b/>
          <w:bCs/>
          <w:sz w:val="22"/>
          <w:szCs w:val="22"/>
          <w:lang w:val="en-US"/>
        </w:rPr>
      </w:pPr>
      <w:r>
        <w:rPr>
          <w:rFonts w:hint="default"/>
          <w:b/>
          <w:bCs/>
          <w:sz w:val="22"/>
          <w:szCs w:val="22"/>
          <w:lang w:val="en-US"/>
        </w:rPr>
        <w:t>Problem 1;</w:t>
      </w:r>
    </w:p>
    <w:bookmarkEnd w:id="3"/>
    <w:p w14:paraId="287F02AD">
      <w:pPr>
        <w:pStyle w:val="249"/>
      </w:pPr>
      <w:bookmarkStart w:id="4" w:name="problem-1"/>
      <w:r>
        <w:t>An object A of mass m moving with a velocity of 10ms</w:t>
      </w:r>
      <m:oMath>
        <m:sSup>
          <m:sSupPr/>
          <m:e>
            <m:r>
              <m:rPr/>
              <m:t>​</m:t>
            </m:r>
          </m:e>
          <m:sup>
            <m:r>
              <m:rPr>
                <m:sty m:val="p"/>
              </m:rPr>
              <m:t>−</m:t>
            </m:r>
            <m:r>
              <m:rPr/>
              <m:t>1</m:t>
            </m:r>
          </m:sup>
        </m:sSup>
      </m:oMath>
      <w:r>
        <w:t xml:space="preserve"> collides with a stationery object B at equal mass m. After collision A moves with a velocity U at an angle of 30</w:t>
      </w:r>
      <m:oMath>
        <m:sSup>
          <m:sSupPr/>
          <m:e>
            <m:r>
              <m:rPr/>
              <m:t>​</m:t>
            </m:r>
          </m:e>
          <m:sup>
            <m:r>
              <m:rPr/>
              <m:t>0</m:t>
            </m:r>
          </m:sup>
        </m:sSup>
      </m:oMath>
      <w:r>
        <w:t xml:space="preserve"> to its initial direction and B moves with a velocity V at an angle of 90</w:t>
      </w:r>
      <m:oMath>
        <m:sSup>
          <m:sSupPr/>
          <m:e>
            <m:r>
              <m:rPr/>
              <m:t>​</m:t>
            </m:r>
          </m:e>
          <m:sup>
            <m:r>
              <m:rPr/>
              <m:t>0</m:t>
            </m:r>
          </m:sup>
        </m:sSup>
      </m:oMath>
      <w:r>
        <w:t xml:space="preserve"> to the direction U.</w:t>
      </w:r>
    </w:p>
    <w:p w14:paraId="45A5465F">
      <w:pPr>
        <w:numPr>
          <w:ilvl w:val="0"/>
          <w:numId w:val="21"/>
        </w:numPr>
      </w:pPr>
      <w:r>
        <w:t>Calculate the velocities U and V (U = 5</w:t>
      </w:r>
      <m:oMath>
        <m:rad>
          <m:radPr>
            <m:degHide m:val="1"/>
          </m:radPr>
          <m:deg/>
          <m:e>
            <m:r>
              <m:rPr/>
              <m:t>3</m:t>
            </m:r>
          </m:e>
        </m:rad>
      </m:oMath>
      <w:r>
        <w:t>ms</w:t>
      </w:r>
      <m:oMath>
        <m:sSup>
          <m:sSupPr/>
          <m:e>
            <m:r>
              <m:rPr/>
              <m:t>​</m:t>
            </m:r>
          </m:e>
          <m:sup>
            <m:r>
              <m:rPr>
                <m:sty m:val="p"/>
              </m:rPr>
              <m:t>−</m:t>
            </m:r>
            <m:r>
              <m:rPr/>
              <m:t>1</m:t>
            </m:r>
          </m:sup>
        </m:sSup>
      </m:oMath>
      <w:r>
        <w:t>, V = 5ms</w:t>
      </w:r>
      <m:oMath>
        <m:sSup>
          <m:sSupPr/>
          <m:e>
            <m:r>
              <m:rPr/>
              <m:t>​</m:t>
            </m:r>
          </m:e>
          <m:sup>
            <m:r>
              <m:rPr>
                <m:sty m:val="p"/>
              </m:rPr>
              <m:t>−</m:t>
            </m:r>
            <m:r>
              <m:rPr/>
              <m:t>1</m:t>
            </m:r>
          </m:sup>
        </m:sSup>
      </m:oMath>
      <w:r>
        <w:t>)</w:t>
      </w:r>
    </w:p>
    <w:p w14:paraId="34C9A43E">
      <w:pPr>
        <w:numPr>
          <w:ilvl w:val="0"/>
          <w:numId w:val="21"/>
        </w:numPr>
      </w:pPr>
      <w:r>
        <w:t>Determine whether the collision was elastic or not.(Kinetic energy before collision = kinetic energy after collision = 50m, hence collision is elastic)</w:t>
      </w:r>
    </w:p>
    <w:tbl>
      <w:tblPr>
        <w:tblStyle w:val="251"/>
        <w:tblW w:w="0" w:type="auto"/>
        <w:tblInd w:w="0" w:type="dxa"/>
        <w:tblLayout w:type="autofit"/>
        <w:tblCellMar>
          <w:top w:w="0" w:type="dxa"/>
          <w:left w:w="108" w:type="dxa"/>
          <w:bottom w:w="0" w:type="dxa"/>
          <w:right w:w="108" w:type="dxa"/>
        </w:tblCellMar>
      </w:tblPr>
      <w:tblGrid>
        <w:gridCol w:w="756"/>
        <w:gridCol w:w="542"/>
        <w:gridCol w:w="541"/>
        <w:gridCol w:w="466"/>
        <w:gridCol w:w="465"/>
        <w:gridCol w:w="655"/>
      </w:tblGrid>
      <w:tr w14:paraId="1D116252">
        <w:tblPrEx>
          <w:tblCellMar>
            <w:top w:w="0" w:type="dxa"/>
            <w:left w:w="108" w:type="dxa"/>
            <w:bottom w:w="0" w:type="dxa"/>
            <w:right w:w="108" w:type="dxa"/>
          </w:tblCellMar>
        </w:tblPrEx>
        <w:trPr>
          <w:tblHeader/>
        </w:trPr>
        <w:tc>
          <w:p w14:paraId="4082D423">
            <w:pPr>
              <w:pStyle w:val="250"/>
              <w:jc w:val="center"/>
            </w:pPr>
            <w:r>
              <w:t>0.45kg</w:t>
            </w:r>
          </w:p>
        </w:tc>
        <w:tc>
          <w:tcPr>
            <w:gridSpan w:val="2"/>
          </w:tcPr>
          <w:p w14:paraId="42C7ECB7">
            <w:pPr>
              <w:pStyle w:val="250"/>
              <w:jc w:val="center"/>
            </w:pPr>
            <w:r>
              <w:t>1.5ms</w:t>
            </w:r>
            <m:oMath>
              <m:sSup>
                <m:sSupPr/>
                <m:e>
                  <m:r>
                    <m:rPr/>
                    <m:t>​</m:t>
                  </m:r>
                </m:e>
                <m:sup>
                  <m:r>
                    <m:rPr>
                      <m:sty m:val="p"/>
                    </m:rPr>
                    <m:t>−</m:t>
                  </m:r>
                  <m:r>
                    <m:rPr/>
                    <m:t>1</m:t>
                  </m:r>
                </m:sup>
              </m:sSup>
            </m:oMath>
          </w:p>
        </w:tc>
        <w:tc>
          <w:tcPr>
            <w:gridSpan w:val="2"/>
          </w:tcPr>
          <w:p w14:paraId="614F1F2E">
            <w:pPr>
              <w:pStyle w:val="250"/>
              <w:jc w:val="center"/>
            </w:pPr>
            <w:r>
              <w:t>8ms</w:t>
            </w:r>
            <m:oMath>
              <m:sSup>
                <m:sSupPr/>
                <m:e>
                  <m:r>
                    <m:rPr/>
                    <m:t>​</m:t>
                  </m:r>
                </m:e>
                <m:sup>
                  <m:r>
                    <m:rPr>
                      <m:sty m:val="p"/>
                    </m:rPr>
                    <m:t>−</m:t>
                  </m:r>
                  <m:r>
                    <m:rPr/>
                    <m:t>1</m:t>
                  </m:r>
                </m:sup>
              </m:sSup>
            </m:oMath>
          </w:p>
        </w:tc>
        <w:tc>
          <w:p w14:paraId="70667348">
            <w:pPr>
              <w:pStyle w:val="250"/>
              <w:jc w:val="center"/>
            </w:pPr>
            <w:r>
              <w:t>0.3kg</w:t>
            </w:r>
          </w:p>
        </w:tc>
      </w:tr>
      <w:tr w14:paraId="0A56015D">
        <w:tblPrEx>
          <w:tblCellMar>
            <w:top w:w="0" w:type="dxa"/>
            <w:left w:w="108" w:type="dxa"/>
            <w:bottom w:w="0" w:type="dxa"/>
            <w:right w:w="108" w:type="dxa"/>
          </w:tblCellMar>
        </w:tblPrEx>
        <w:trPr>
          <w:tblHeader/>
        </w:trPr>
        <w:tc>
          <w:tcPr>
            <w:gridSpan w:val="2"/>
          </w:tcPr>
          <w:p w14:paraId="2E33F45E">
            <w:pPr>
              <w:pStyle w:val="250"/>
              <w:jc w:val="center"/>
            </w:pPr>
            <w:r>
              <w:t>0.45kg</w:t>
            </w:r>
          </w:p>
        </w:tc>
        <w:tc>
          <w:tcPr>
            <w:gridSpan w:val="2"/>
          </w:tcPr>
          <w:p w14:paraId="1FEDF765">
            <w:pPr>
              <w:pStyle w:val="250"/>
              <w:jc w:val="center"/>
            </w:pPr>
            <w:r>
              <w:t>0.3kg</w:t>
            </w:r>
          </w:p>
        </w:tc>
        <w:tc>
          <w:tcPr>
            <w:gridSpan w:val="2"/>
          </w:tcPr>
          <w:p w14:paraId="4031FF3A">
            <w:pPr>
              <w:pStyle w:val="250"/>
              <w:jc w:val="center"/>
            </w:pPr>
            <w:r>
              <w:t>v</w:t>
            </w:r>
          </w:p>
        </w:tc>
      </w:tr>
      <w:bookmarkEnd w:id="4"/>
    </w:tbl>
    <w:p w14:paraId="7CDE4C6F">
      <w:pPr>
        <w:pStyle w:val="249"/>
      </w:pPr>
      <w:bookmarkStart w:id="5" w:name="problem-2"/>
    </w:p>
    <w:p w14:paraId="409BCC0D">
      <w:pPr>
        <w:pStyle w:val="249"/>
        <w:rPr>
          <w:rFonts w:hint="default"/>
          <w:b/>
          <w:bCs/>
          <w:sz w:val="22"/>
          <w:szCs w:val="22"/>
          <w:lang w:val="en-US"/>
        </w:rPr>
      </w:pPr>
      <w:r>
        <w:rPr>
          <w:rFonts w:hint="default"/>
          <w:b/>
          <w:bCs/>
          <w:sz w:val="22"/>
          <w:szCs w:val="22"/>
          <w:lang w:val="en-US"/>
        </w:rPr>
        <w:t>Problem 2</w:t>
      </w:r>
    </w:p>
    <w:p w14:paraId="0FC39F47">
      <w:pPr>
        <w:pStyle w:val="249"/>
      </w:pPr>
      <w:r>
        <w:t>A body of mass 5.0kg is moving with a velocity 2.0ms</w:t>
      </w:r>
      <m:oMath>
        <m:sSup>
          <m:sSupPr/>
          <m:e>
            <m:r>
              <m:rPr/>
              <m:t>​</m:t>
            </m:r>
          </m:e>
          <m:sup>
            <m:r>
              <m:rPr>
                <m:sty m:val="p"/>
              </m:rPr>
              <m:t>−</m:t>
            </m:r>
            <m:r>
              <m:rPr/>
              <m:t>1</m:t>
            </m:r>
          </m:sup>
        </m:sSup>
      </m:oMath>
      <w:r>
        <w:t xml:space="preserve"> to the right. It collides with a body of mass 3.0 kg moving with a velocity of 2.0ms</w:t>
      </w:r>
      <m:oMath>
        <m:sSup>
          <m:sSupPr/>
          <m:e>
            <m:r>
              <m:rPr/>
              <m:t>​</m:t>
            </m:r>
          </m:e>
          <m:sup>
            <m:r>
              <m:rPr>
                <m:sty m:val="p"/>
              </m:rPr>
              <m:t>−</m:t>
            </m:r>
            <m:r>
              <m:rPr/>
              <m:t>1</m:t>
            </m:r>
          </m:sup>
        </m:sSup>
      </m:oMath>
      <w:r>
        <w:t xml:space="preserve"> to the left. If the collision is head-on and elastic, determine the velocities of the two bodies after collision.(-1.0 ms</w:t>
      </w:r>
      <m:oMath>
        <m:sSup>
          <m:sSupPr/>
          <m:e>
            <m:r>
              <m:rPr/>
              <m:t>​</m:t>
            </m:r>
          </m:e>
          <m:sup>
            <m:r>
              <m:rPr>
                <m:sty m:val="p"/>
              </m:rPr>
              <m:t>−</m:t>
            </m:r>
            <m:r>
              <m:rPr/>
              <m:t>1</m:t>
            </m:r>
          </m:sup>
        </m:sSup>
      </m:oMath>
      <w:r>
        <w:t>, 3.0ms</w:t>
      </w:r>
      <m:oMath>
        <m:sSup>
          <m:sSupPr/>
          <m:e>
            <m:r>
              <m:rPr/>
              <m:t>​</m:t>
            </m:r>
          </m:e>
          <m:sup>
            <m:r>
              <m:rPr>
                <m:sty m:val="p"/>
              </m:rPr>
              <m:t>−</m:t>
            </m:r>
            <m:r>
              <m:rPr/>
              <m:t>1</m:t>
            </m:r>
          </m:sup>
        </m:sSup>
      </m:oMath>
      <w:r>
        <w:t>)</w:t>
      </w:r>
      <w:bookmarkEnd w:id="5"/>
      <w:bookmarkStart w:id="6" w:name="problem-3"/>
    </w:p>
    <w:p w14:paraId="5058EFA9">
      <w:pPr>
        <w:pStyle w:val="3"/>
        <w:rPr>
          <w:rFonts w:hint="default"/>
          <w:b/>
          <w:bCs/>
          <w:sz w:val="22"/>
          <w:szCs w:val="22"/>
          <w:lang w:val="en-US"/>
        </w:rPr>
      </w:pPr>
      <w:r>
        <w:rPr>
          <w:rFonts w:hint="default"/>
          <w:b/>
          <w:bCs/>
          <w:sz w:val="22"/>
          <w:szCs w:val="22"/>
          <w:lang w:val="en-US"/>
        </w:rPr>
        <w:t>Problem 3.s</w:t>
      </w:r>
    </w:p>
    <w:p w14:paraId="367225D2">
      <w:pPr>
        <w:pStyle w:val="249"/>
      </w:pPr>
      <w:r>
        <w:t>A rectangular block of mass 10 kg is pulled from rest along a smooth inclined plane by a light inelastic string which passes over a light frictionless pulley and carries a mass of 20kg. The inclined plane makes an angle of 30</w:t>
      </w:r>
      <m:oMath>
        <m:sSup>
          <m:sSupPr/>
          <m:e>
            <m:r>
              <m:rPr/>
              <m:t>​</m:t>
            </m:r>
          </m:e>
          <m:sup>
            <m:r>
              <m:rPr/>
              <m:t>0</m:t>
            </m:r>
          </m:sup>
        </m:sSup>
      </m:oMath>
      <w:r>
        <w:t xml:space="preserve"> with the horizontal.</w:t>
      </w:r>
    </w:p>
    <w:p w14:paraId="29965A94">
      <w:pPr>
        <w:pStyle w:val="3"/>
      </w:pPr>
      <w:r>
        <w:t>24</w:t>
      </w:r>
    </w:p>
    <w:p w14:paraId="18EFD83E">
      <w:pPr>
        <w:pStyle w:val="3"/>
      </w:pPr>
      <w:r>
        <w:t>Determine</w:t>
      </w:r>
    </w:p>
    <w:p w14:paraId="48BE41B0">
      <w:pPr>
        <w:numPr>
          <w:ilvl w:val="0"/>
          <w:numId w:val="22"/>
        </w:numPr>
      </w:pPr>
      <w:r>
        <w:t>The acceleration of the block</w:t>
      </w:r>
    </w:p>
    <w:p w14:paraId="157A6A93">
      <w:pPr>
        <w:numPr>
          <w:ilvl w:val="0"/>
          <w:numId w:val="22"/>
        </w:numPr>
      </w:pPr>
      <w:r>
        <w:t>The tension in the string</w:t>
      </w:r>
    </w:p>
    <w:p w14:paraId="7F250E81">
      <w:pPr>
        <w:numPr>
          <w:ilvl w:val="0"/>
          <w:numId w:val="22"/>
        </w:numPr>
      </w:pPr>
      <w:r>
        <w:t>The K.E of the block when it has moved 2m along the inclined plane.</w:t>
      </w:r>
    </w:p>
    <w:bookmarkEnd w:id="6"/>
    <w:p w14:paraId="4F7F517D">
      <w:pPr>
        <w:pStyle w:val="3"/>
        <w:rPr>
          <w:rFonts w:hint="default"/>
          <w:b/>
          <w:bCs/>
          <w:i w:val="0"/>
          <w:sz w:val="22"/>
          <w:szCs w:val="22"/>
          <w:lang w:val="en-US"/>
        </w:rPr>
      </w:pPr>
    </w:p>
    <w:p w14:paraId="18CF1D10">
      <w:pPr>
        <w:pStyle w:val="3"/>
        <w:jc w:val="center"/>
        <w:rPr>
          <w:rFonts w:hint="default"/>
          <w:b/>
          <w:bCs/>
          <w:i w:val="0"/>
          <w:sz w:val="22"/>
          <w:szCs w:val="22"/>
          <w:lang w:val="en-US"/>
        </w:rPr>
      </w:pPr>
      <w:r>
        <w:rPr>
          <w:rFonts w:hint="default"/>
          <w:b/>
          <w:bCs/>
          <w:i w:val="0"/>
          <w:sz w:val="22"/>
          <w:szCs w:val="22"/>
          <w:lang w:val="en-US"/>
        </w:rPr>
        <w:t>Section B: MCQs  13mks;</w:t>
      </w:r>
    </w:p>
    <w:p w14:paraId="23A90552">
      <w:pPr>
        <w:pStyle w:val="249"/>
        <w:numPr>
          <w:ilvl w:val="0"/>
          <w:numId w:val="0"/>
        </w:numPr>
        <w:spacing w:after="120"/>
      </w:pPr>
      <w:bookmarkStart w:id="7" w:name="question-1"/>
    </w:p>
    <w:p w14:paraId="15BEC23B">
      <w:pPr>
        <w:pStyle w:val="3"/>
        <w:sectPr>
          <w:pgSz w:w="11906" w:h="16838"/>
          <w:pgMar w:top="1440" w:right="1800" w:bottom="1440" w:left="1800" w:header="720" w:footer="720" w:gutter="0"/>
          <w:cols w:space="0" w:num="1"/>
          <w:rtlGutter w:val="0"/>
          <w:docGrid w:linePitch="360" w:charSpace="0"/>
        </w:sectPr>
      </w:pPr>
    </w:p>
    <w:p w14:paraId="38836B10">
      <w:pPr>
        <w:pStyle w:val="249"/>
        <w:numPr>
          <w:ilvl w:val="0"/>
          <w:numId w:val="23"/>
        </w:numPr>
      </w:pPr>
      <w:r>
        <w:t>What is the new speed of the electron?</w:t>
      </w:r>
    </w:p>
    <w:p w14:paraId="738D2307">
      <w:pPr>
        <w:pStyle w:val="3"/>
      </w:pPr>
      <m:oMath>
        <m:sSub>
          <m:sSubPr/>
          <m:e>
            <m:r>
              <m:rPr/>
              <m:t>E</m:t>
            </m:r>
          </m:e>
          <m:sub>
            <m:r>
              <m:rPr/>
              <m:t>k</m:t>
            </m:r>
          </m:sub>
        </m:sSub>
        <m:r>
          <m:rPr>
            <m:sty m:val="p"/>
          </m:rPr>
          <m:t>=</m:t>
        </m:r>
        <m:f>
          <m:fPr/>
          <m:num>
            <m:r>
              <m:rPr/>
              <m:t>1</m:t>
            </m:r>
          </m:num>
          <m:den>
            <m:r>
              <m:rPr/>
              <m:t>2</m:t>
            </m:r>
          </m:den>
        </m:f>
        <m:r>
          <m:rPr/>
          <m:t>m</m:t>
        </m:r>
        <m:sSup>
          <m:sSupPr/>
          <m:e>
            <m:r>
              <m:rPr/>
              <m:t>v</m:t>
            </m:r>
          </m:e>
          <m:sup>
            <m:r>
              <m:rPr/>
              <m:t>2</m:t>
            </m:r>
          </m:sup>
        </m:sSup>
      </m:oMath>
      <w:r>
        <w:t xml:space="preserve"> </w:t>
      </w:r>
      <m:oMath>
        <m:r>
          <m:rPr/>
          <m:t>v</m:t>
        </m:r>
        <m:r>
          <m:rPr>
            <m:sty m:val="p"/>
          </m:rPr>
          <m:t>=</m:t>
        </m:r>
        <m:rad>
          <m:radPr>
            <m:degHide m:val="1"/>
          </m:radPr>
          <m:deg/>
          <m:e>
            <m:f>
              <m:fPr/>
              <m:num>
                <m:r>
                  <m:rPr/>
                  <m:t>2</m:t>
                </m:r>
                <m:sSub>
                  <m:sSubPr/>
                  <m:e>
                    <m:r>
                      <m:rPr/>
                      <m:t>E</m:t>
                    </m:r>
                  </m:e>
                  <m:sub>
                    <m:r>
                      <m:rPr/>
                      <m:t>k</m:t>
                    </m:r>
                  </m:sub>
                </m:sSub>
              </m:num>
              <m:den>
                <m:r>
                  <m:rPr/>
                  <m:t>m</m:t>
                </m:r>
              </m:den>
            </m:f>
          </m:e>
        </m:rad>
      </m:oMath>
      <w:r>
        <w:t xml:space="preserve"> </w:t>
      </w:r>
      <m:oMath>
        <m:r>
          <m:rPr/>
          <m:t>v</m:t>
        </m:r>
        <m:r>
          <m:rPr>
            <m:sty m:val="p"/>
          </m:rPr>
          <m:t>∝</m:t>
        </m:r>
        <m:rad>
          <m:radPr>
            <m:degHide m:val="1"/>
          </m:radPr>
          <m:deg/>
          <m:e>
            <m:sSub>
              <m:sSubPr/>
              <m:e>
                <m:r>
                  <m:rPr/>
                  <m:t>E</m:t>
                </m:r>
              </m:e>
              <m:sub>
                <m:r>
                  <m:rPr/>
                  <m:t>k</m:t>
                </m:r>
              </m:sub>
            </m:sSub>
          </m:e>
        </m:rad>
      </m:oMath>
    </w:p>
    <w:p w14:paraId="6A100711">
      <w:pPr>
        <w:pStyle w:val="3"/>
      </w:pPr>
      <m:oMathPara>
        <m:oMath>
          <m:sSub>
            <m:sSubPr/>
            <m:e>
              <m:r>
                <m:rPr/>
                <m:t>v</m:t>
              </m:r>
            </m:e>
            <m:sub>
              <m:r>
                <m:rPr/>
                <m:t>2</m:t>
              </m:r>
            </m:sub>
          </m:sSub>
          <m:r>
            <m:rPr>
              <m:sty m:val="p"/>
            </m:rPr>
            <m:t>=</m:t>
          </m:r>
          <m:r>
            <m:rPr/>
            <m:t>v</m:t>
          </m:r>
          <m:rad>
            <m:radPr>
              <m:degHide m:val="1"/>
            </m:radPr>
            <m:deg/>
            <m:e>
              <m:f>
                <m:fPr/>
                <m:num>
                  <m:r>
                    <m:rPr/>
                    <m:t>3E</m:t>
                  </m:r>
                </m:num>
                <m:den>
                  <m:r>
                    <m:rPr/>
                    <m:t>E</m:t>
                  </m:r>
                </m:den>
              </m:f>
            </m:e>
          </m:rad>
          <m:r>
            <m:rPr>
              <m:sty m:val="p"/>
            </m:rPr>
            <m:t>=</m:t>
          </m:r>
          <m:rad>
            <m:radPr>
              <m:degHide m:val="1"/>
            </m:radPr>
            <m:deg/>
            <m:e>
              <m:r>
                <m:rPr/>
                <m:t>3</m:t>
              </m:r>
            </m:e>
          </m:rad>
          <m:r>
            <m:rPr/>
            <m:t>v</m:t>
          </m:r>
        </m:oMath>
      </m:oMathPara>
    </w:p>
    <w:p w14:paraId="12EB550F">
      <w:pPr>
        <w:numPr>
          <w:ilvl w:val="0"/>
          <w:numId w:val="24"/>
        </w:numPr>
      </w:pPr>
      <m:oMath>
        <m:f>
          <m:fPr/>
          <m:num>
            <m:r>
              <m:rPr/>
              <m:t>v</m:t>
            </m:r>
          </m:num>
          <m:den>
            <m:rad>
              <m:radPr>
                <m:degHide m:val="1"/>
              </m:radPr>
              <m:deg/>
              <m:e>
                <m:r>
                  <m:rPr/>
                  <m:t>2</m:t>
                </m:r>
              </m:e>
            </m:rad>
          </m:den>
        </m:f>
      </m:oMath>
    </w:p>
    <w:p w14:paraId="094361B5">
      <w:pPr>
        <w:numPr>
          <w:ilvl w:val="0"/>
          <w:numId w:val="24"/>
        </w:numPr>
      </w:pPr>
      <m:oMath>
        <m:rad>
          <m:radPr>
            <m:degHide m:val="1"/>
          </m:radPr>
          <m:deg/>
          <m:e>
            <m:r>
              <m:rPr/>
              <m:t>3</m:t>
            </m:r>
          </m:e>
        </m:rad>
        <m:r>
          <m:rPr/>
          <m:t>v</m:t>
        </m:r>
      </m:oMath>
    </w:p>
    <w:p w14:paraId="4B8CE348">
      <w:pPr>
        <w:numPr>
          <w:ilvl w:val="0"/>
          <w:numId w:val="24"/>
        </w:numPr>
      </w:pPr>
      <m:oMath>
        <m:r>
          <m:rPr/>
          <m:t>2v</m:t>
        </m:r>
      </m:oMath>
    </w:p>
    <w:p w14:paraId="16C53F0A">
      <w:pPr>
        <w:numPr>
          <w:ilvl w:val="0"/>
          <w:numId w:val="24"/>
        </w:numPr>
      </w:pPr>
      <m:oMath>
        <m:r>
          <m:rPr/>
          <m:t>4v</m:t>
        </m:r>
      </m:oMath>
    </w:p>
    <w:p w14:paraId="694E26D2">
      <w:pPr>
        <w:pStyle w:val="249"/>
      </w:pPr>
      <w:r>
        <w:rPr>
          <w:b/>
          <w:bCs/>
        </w:rPr>
        <w:t>(Total 1 mark)</w:t>
      </w:r>
    </w:p>
    <w:bookmarkEnd w:id="7"/>
    <w:p w14:paraId="2D6A126E">
      <w:pPr>
        <w:pStyle w:val="249"/>
        <w:numPr>
          <w:ilvl w:val="0"/>
          <w:numId w:val="23"/>
        </w:numPr>
        <w:ind w:left="0" w:leftChars="0" w:firstLine="0" w:firstLineChars="0"/>
      </w:pPr>
      <w:bookmarkStart w:id="8" w:name="question-2"/>
      <w:r>
        <w:t xml:space="preserve">An object of mass </w:t>
      </w:r>
      <m:oMath>
        <m:r>
          <m:rPr/>
          <m:t>m</m:t>
        </m:r>
      </m:oMath>
      <w:r>
        <w:t xml:space="preserve"> is accelerated from rest to a velocity </w:t>
      </w:r>
      <m:oMath>
        <m:r>
          <m:rPr/>
          <m:t>v</m:t>
        </m:r>
      </m:oMath>
      <w:r>
        <w:t xml:space="preserve"> by a constant resultant force </w:t>
      </w:r>
      <m:oMath>
        <m:r>
          <m:rPr/>
          <m:t>F</m:t>
        </m:r>
      </m:oMath>
      <w:r>
        <w:t>.</w:t>
      </w:r>
    </w:p>
    <w:p w14:paraId="6284CBDC">
      <w:pPr>
        <w:pStyle w:val="3"/>
      </w:pPr>
      <w:r>
        <w:t>What is the work done on the object during this acceleration?</w:t>
      </w:r>
    </w:p>
    <w:p w14:paraId="38BD1446">
      <w:pPr>
        <w:pStyle w:val="3"/>
      </w:pPr>
      <w:r>
        <w:t xml:space="preserve">Work done = energy transferred = </w:t>
      </w:r>
      <m:oMath>
        <m:sSub>
          <m:sSubPr/>
          <m:e>
            <m:r>
              <m:rPr/>
              <m:t>E</m:t>
            </m:r>
          </m:e>
          <m:sub>
            <m:r>
              <m:rPr/>
              <m:t>k</m:t>
            </m:r>
          </m:sub>
        </m:sSub>
        <m:r>
          <m:rPr>
            <m:sty m:val="p"/>
          </m:rPr>
          <m:t>=</m:t>
        </m:r>
        <m:f>
          <m:fPr/>
          <m:num>
            <m:r>
              <m:rPr/>
              <m:t>1</m:t>
            </m:r>
          </m:num>
          <m:den>
            <m:r>
              <m:rPr/>
              <m:t>2</m:t>
            </m:r>
          </m:den>
        </m:f>
        <m:r>
          <m:rPr/>
          <m:t>m</m:t>
        </m:r>
        <m:sSup>
          <m:sSupPr/>
          <m:e>
            <m:r>
              <m:rPr/>
              <m:t>v</m:t>
            </m:r>
          </m:e>
          <m:sup>
            <m:r>
              <m:rPr/>
              <m:t>2</m:t>
            </m:r>
          </m:sup>
        </m:sSup>
      </m:oMath>
    </w:p>
    <w:p w14:paraId="084FCDDD">
      <w:pPr>
        <w:numPr>
          <w:ilvl w:val="0"/>
          <w:numId w:val="25"/>
        </w:numPr>
      </w:pPr>
      <m:oMath>
        <m:f>
          <m:fPr/>
          <m:num>
            <m:r>
              <m:rPr/>
              <m:t>Fv</m:t>
            </m:r>
          </m:num>
          <m:den>
            <m:r>
              <m:rPr/>
              <m:t>2</m:t>
            </m:r>
          </m:den>
        </m:f>
      </m:oMath>
    </w:p>
    <w:p w14:paraId="2F19A41D">
      <w:pPr>
        <w:numPr>
          <w:ilvl w:val="0"/>
          <w:numId w:val="25"/>
        </w:numPr>
      </w:pPr>
      <m:oMath>
        <m:r>
          <m:rPr/>
          <m:t>Fv</m:t>
        </m:r>
      </m:oMath>
    </w:p>
    <w:p w14:paraId="3E32A9A1">
      <w:pPr>
        <w:numPr>
          <w:ilvl w:val="0"/>
          <w:numId w:val="25"/>
        </w:numPr>
      </w:pPr>
      <m:oMath>
        <m:r>
          <m:rPr/>
          <m:t>m</m:t>
        </m:r>
        <m:sSup>
          <m:sSupPr/>
          <m:e>
            <m:r>
              <m:rPr/>
              <m:t>v</m:t>
            </m:r>
          </m:e>
          <m:sup>
            <m:r>
              <m:rPr/>
              <m:t>2</m:t>
            </m:r>
          </m:sup>
        </m:sSup>
      </m:oMath>
    </w:p>
    <w:p w14:paraId="4B786F3D">
      <w:pPr>
        <w:numPr>
          <w:ilvl w:val="0"/>
          <w:numId w:val="25"/>
        </w:numPr>
      </w:pPr>
      <m:oMath>
        <m:f>
          <m:fPr/>
          <m:num>
            <m:r>
              <m:rPr/>
              <m:t>m</m:t>
            </m:r>
            <m:sSup>
              <m:sSupPr/>
              <m:e>
                <m:r>
                  <m:rPr/>
                  <m:t>v</m:t>
                </m:r>
              </m:e>
              <m:sup>
                <m:r>
                  <m:rPr/>
                  <m:t>2</m:t>
                </m:r>
              </m:sup>
            </m:sSup>
          </m:num>
          <m:den>
            <m:r>
              <m:rPr/>
              <m:t>2</m:t>
            </m:r>
          </m:den>
        </m:f>
      </m:oMath>
    </w:p>
    <w:p w14:paraId="259B34B4">
      <w:pPr>
        <w:pStyle w:val="249"/>
      </w:pPr>
      <w:r>
        <w:rPr>
          <w:b/>
          <w:bCs/>
        </w:rPr>
        <w:t>(Total 1 mark)</w:t>
      </w:r>
    </w:p>
    <w:bookmarkEnd w:id="8"/>
    <w:p w14:paraId="179F0A3C">
      <w:pPr>
        <w:pStyle w:val="249"/>
        <w:numPr>
          <w:ilvl w:val="0"/>
          <w:numId w:val="23"/>
        </w:numPr>
        <w:ind w:left="0" w:leftChars="0" w:firstLine="0" w:firstLineChars="0"/>
      </w:pPr>
      <w:bookmarkStart w:id="9" w:name="question-3"/>
      <w:r>
        <w:t>Two identical balls, X and Y, are at the same height and a horizontal distance of 25 cm apart. X is projected horizontally with a velocity of 0.10 m s</w:t>
      </w:r>
      <m:oMath>
        <m:sSup>
          <m:sSupPr/>
          <m:e>
            <m:r>
              <m:rPr/>
              <m:t>​</m:t>
            </m:r>
          </m:e>
          <m:sup>
            <m:r>
              <m:rPr>
                <m:sty m:val="p"/>
              </m:rPr>
              <m:t>−</m:t>
            </m:r>
            <m:r>
              <m:rPr/>
              <m:t>1</m:t>
            </m:r>
          </m:sup>
        </m:sSup>
      </m:oMath>
      <w:r>
        <w:t xml:space="preserve"> towards Y at the same time that Y is released from rest. Both X and Y move freely in the absence of air resistance. What is the distance between the balls 1.0 s later?</w:t>
      </w:r>
    </w:p>
    <w:p w14:paraId="33C594A8">
      <w:pPr>
        <w:numPr>
          <w:ilvl w:val="0"/>
          <w:numId w:val="26"/>
        </w:numPr>
      </w:pPr>
      <w:r>
        <w:t>0.15 m</w:t>
      </w:r>
    </w:p>
    <w:p w14:paraId="561D18A1">
      <w:pPr>
        <w:numPr>
          <w:ilvl w:val="0"/>
          <w:numId w:val="26"/>
        </w:numPr>
      </w:pPr>
      <w:r>
        <w:t>0.25 m</w:t>
      </w:r>
    </w:p>
    <w:p w14:paraId="021D6E25">
      <w:pPr>
        <w:numPr>
          <w:ilvl w:val="0"/>
          <w:numId w:val="26"/>
        </w:numPr>
      </w:pPr>
      <w:r>
        <w:t>2.4 m</w:t>
      </w:r>
    </w:p>
    <w:p w14:paraId="59D31B41">
      <w:pPr>
        <w:numPr>
          <w:ilvl w:val="0"/>
          <w:numId w:val="26"/>
        </w:numPr>
      </w:pPr>
      <w:r>
        <w:t>4.9 m</w:t>
      </w:r>
    </w:p>
    <w:bookmarkEnd w:id="9"/>
    <w:p w14:paraId="526FBA34">
      <w:pPr>
        <w:pStyle w:val="249"/>
        <w:numPr>
          <w:ilvl w:val="0"/>
          <w:numId w:val="23"/>
        </w:numPr>
        <w:ind w:left="0" w:leftChars="0" w:firstLine="0" w:firstLineChars="0"/>
      </w:pPr>
      <w:bookmarkStart w:id="10" w:name="question-4"/>
      <w:r>
        <w:t>Two bodies of different masses undergo an elastic collision in the absence of any external force. Which row gives the effect on the total kinetic energy of the masses and the magnitudes of the forces exerted on the masses during the collision?</w:t>
      </w:r>
    </w:p>
    <w:tbl>
      <w:tblPr>
        <w:tblStyle w:val="251"/>
        <w:tblW w:w="0" w:type="auto"/>
        <w:tblInd w:w="0" w:type="dxa"/>
        <w:tblLayout w:type="autofit"/>
        <w:tblCellMar>
          <w:top w:w="0" w:type="dxa"/>
          <w:left w:w="108" w:type="dxa"/>
          <w:bottom w:w="0" w:type="dxa"/>
          <w:right w:w="108" w:type="dxa"/>
        </w:tblCellMar>
      </w:tblPr>
      <w:tblGrid>
        <w:gridCol w:w="340"/>
        <w:gridCol w:w="1647"/>
        <w:gridCol w:w="2169"/>
      </w:tblGrid>
      <w:tr w14:paraId="484215A4">
        <w:tblPrEx>
          <w:tblCellMar>
            <w:top w:w="0" w:type="dxa"/>
            <w:left w:w="108" w:type="dxa"/>
            <w:bottom w:w="0" w:type="dxa"/>
            <w:right w:w="108" w:type="dxa"/>
          </w:tblCellMar>
        </w:tblPrEx>
        <w:trPr>
          <w:tblHeader/>
        </w:trPr>
        <w:tc>
          <w:p w14:paraId="61B2F9CC">
            <w:pPr>
              <w:pStyle w:val="250"/>
            </w:pPr>
          </w:p>
        </w:tc>
        <w:tc>
          <w:p w14:paraId="23073652">
            <w:pPr>
              <w:pStyle w:val="250"/>
              <w:jc w:val="center"/>
            </w:pPr>
            <w:r>
              <w:t>Total kinetic energy</w:t>
            </w:r>
          </w:p>
        </w:tc>
        <w:tc>
          <w:p w14:paraId="41533C41">
            <w:pPr>
              <w:pStyle w:val="250"/>
              <w:jc w:val="center"/>
            </w:pPr>
            <w:r>
              <w:t>Magnitudes of forces</w:t>
            </w:r>
          </w:p>
        </w:tc>
      </w:tr>
      <w:tr w14:paraId="7CE0E8A0">
        <w:tblPrEx>
          <w:tblCellMar>
            <w:top w:w="0" w:type="dxa"/>
            <w:left w:w="108" w:type="dxa"/>
            <w:bottom w:w="0" w:type="dxa"/>
            <w:right w:w="108" w:type="dxa"/>
          </w:tblCellMar>
        </w:tblPrEx>
        <w:tc>
          <w:p w14:paraId="3D1EDD75">
            <w:pPr>
              <w:pStyle w:val="250"/>
              <w:jc w:val="center"/>
            </w:pPr>
            <w:r>
              <w:t>A</w:t>
            </w:r>
          </w:p>
        </w:tc>
        <w:tc>
          <w:p w14:paraId="4F3888DD">
            <w:pPr>
              <w:pStyle w:val="250"/>
              <w:jc w:val="center"/>
            </w:pPr>
            <w:r>
              <w:t>remains unchanged</w:t>
            </w:r>
          </w:p>
        </w:tc>
        <w:tc>
          <w:p w14:paraId="1466F4A0">
            <w:pPr>
              <w:pStyle w:val="250"/>
              <w:jc w:val="center"/>
            </w:pPr>
            <w:r>
              <w:t>same on both masses</w:t>
            </w:r>
          </w:p>
        </w:tc>
      </w:tr>
      <w:tr w14:paraId="4AE96DCE">
        <w:tblPrEx>
          <w:tblCellMar>
            <w:top w:w="0" w:type="dxa"/>
            <w:left w:w="108" w:type="dxa"/>
            <w:bottom w:w="0" w:type="dxa"/>
            <w:right w:w="108" w:type="dxa"/>
          </w:tblCellMar>
        </w:tblPrEx>
        <w:tc>
          <w:p w14:paraId="54DDCFBD">
            <w:pPr>
              <w:pStyle w:val="250"/>
              <w:jc w:val="center"/>
            </w:pPr>
            <w:r>
              <w:t>B</w:t>
            </w:r>
          </w:p>
        </w:tc>
        <w:tc>
          <w:p w14:paraId="44278E52">
            <w:pPr>
              <w:pStyle w:val="250"/>
              <w:jc w:val="center"/>
            </w:pPr>
            <w:r>
              <w:t>remains unchanged</w:t>
            </w:r>
          </w:p>
        </w:tc>
        <w:tc>
          <w:p w14:paraId="441401AA">
            <w:pPr>
              <w:pStyle w:val="250"/>
              <w:jc w:val="center"/>
            </w:pPr>
            <w:r>
              <w:t>greater on the smaller mass</w:t>
            </w:r>
          </w:p>
        </w:tc>
      </w:tr>
      <w:tr w14:paraId="5BFE390A">
        <w:tblPrEx>
          <w:tblCellMar>
            <w:top w:w="0" w:type="dxa"/>
            <w:left w:w="108" w:type="dxa"/>
            <w:bottom w:w="0" w:type="dxa"/>
            <w:right w:w="108" w:type="dxa"/>
          </w:tblCellMar>
        </w:tblPrEx>
        <w:tc>
          <w:p w14:paraId="25F5D94A">
            <w:pPr>
              <w:pStyle w:val="250"/>
              <w:jc w:val="center"/>
            </w:pPr>
            <w:r>
              <w:t>C</w:t>
            </w:r>
          </w:p>
        </w:tc>
        <w:tc>
          <w:p w14:paraId="2BDF1E5F">
            <w:pPr>
              <w:pStyle w:val="250"/>
              <w:jc w:val="center"/>
            </w:pPr>
            <w:r>
              <w:t>decreases</w:t>
            </w:r>
          </w:p>
        </w:tc>
        <w:tc>
          <w:p w14:paraId="28E52596">
            <w:pPr>
              <w:pStyle w:val="250"/>
              <w:jc w:val="center"/>
            </w:pPr>
            <w:r>
              <w:t>same on both masses</w:t>
            </w:r>
          </w:p>
        </w:tc>
      </w:tr>
      <w:tr w14:paraId="14E97855">
        <w:tblPrEx>
          <w:tblCellMar>
            <w:top w:w="0" w:type="dxa"/>
            <w:left w:w="108" w:type="dxa"/>
            <w:bottom w:w="0" w:type="dxa"/>
            <w:right w:w="108" w:type="dxa"/>
          </w:tblCellMar>
        </w:tblPrEx>
        <w:tc>
          <w:p w14:paraId="06078680">
            <w:pPr>
              <w:pStyle w:val="250"/>
              <w:jc w:val="center"/>
            </w:pPr>
            <w:r>
              <w:t>D</w:t>
            </w:r>
          </w:p>
        </w:tc>
        <w:tc>
          <w:p w14:paraId="77685ADE">
            <w:pPr>
              <w:pStyle w:val="250"/>
              <w:jc w:val="center"/>
            </w:pPr>
            <w:r>
              <w:t>decreases</w:t>
            </w:r>
          </w:p>
        </w:tc>
        <w:tc>
          <w:p w14:paraId="40E13EBB">
            <w:pPr>
              <w:pStyle w:val="250"/>
              <w:jc w:val="center"/>
            </w:pPr>
            <w:r>
              <w:t>greater on the smaller mass</w:t>
            </w:r>
          </w:p>
        </w:tc>
      </w:tr>
      <w:bookmarkEnd w:id="10"/>
    </w:tbl>
    <w:p w14:paraId="0442531D">
      <w:pPr>
        <w:pStyle w:val="249"/>
        <w:numPr>
          <w:ilvl w:val="0"/>
          <w:numId w:val="23"/>
        </w:numPr>
        <w:ind w:left="0" w:leftChars="0" w:firstLine="0" w:firstLineChars="0"/>
      </w:pPr>
      <w:r>
        <w:t>A body of constant mass falls freely due to gravity. The rate of change of momentum of the body is equal to its</w:t>
      </w:r>
    </w:p>
    <w:p w14:paraId="0B5A6BAF">
      <w:pPr>
        <w:numPr>
          <w:ilvl w:val="0"/>
          <w:numId w:val="27"/>
        </w:numPr>
      </w:pPr>
      <w:r>
        <w:t>kinetic energy.</w:t>
      </w:r>
    </w:p>
    <w:p w14:paraId="56B5571E">
      <w:pPr>
        <w:numPr>
          <w:ilvl w:val="0"/>
          <w:numId w:val="27"/>
        </w:numPr>
      </w:pPr>
      <w:r>
        <w:t>mass.</w:t>
      </w:r>
    </w:p>
    <w:p w14:paraId="59DB8172">
      <w:pPr>
        <w:numPr>
          <w:ilvl w:val="0"/>
          <w:numId w:val="27"/>
        </w:numPr>
      </w:pPr>
      <w:r>
        <w:t>gravitational potential energy.</w:t>
      </w:r>
    </w:p>
    <w:p w14:paraId="670CAFB5">
      <w:pPr>
        <w:numPr>
          <w:ilvl w:val="0"/>
          <w:numId w:val="27"/>
        </w:numPr>
      </w:pPr>
      <w:r>
        <w:t>weight.</w:t>
      </w:r>
    </w:p>
    <w:p w14:paraId="01BE207D">
      <w:pPr>
        <w:pStyle w:val="249"/>
        <w:numPr>
          <w:ilvl w:val="0"/>
          <w:numId w:val="23"/>
        </w:numPr>
        <w:ind w:left="0" w:leftChars="0" w:firstLine="0" w:firstLineChars="0"/>
      </w:pPr>
      <w:bookmarkStart w:id="11" w:name="question-6"/>
      <w:r>
        <w:t>A railway truck of mass 2000 kg travelling horizontally at 1.5 m s</w:t>
      </w:r>
      <m:oMath>
        <m:sSup>
          <m:sSupPr/>
          <m:e>
            <m:r>
              <m:rPr/>
              <m:t>​</m:t>
            </m:r>
          </m:e>
          <m:sup>
            <m:r>
              <m:rPr>
                <m:sty m:val="p"/>
              </m:rPr>
              <m:t>−</m:t>
            </m:r>
            <m:r>
              <m:rPr/>
              <m:t>1</m:t>
            </m:r>
          </m:sup>
        </m:sSup>
      </m:oMath>
      <w:r>
        <w:t xml:space="preserve"> collides with a stationary truck of mass 3000 kg. After the collision they move together. Which row is correct?</w:t>
      </w:r>
    </w:p>
    <w:tbl>
      <w:tblPr>
        <w:tblStyle w:val="251"/>
        <w:tblW w:w="0" w:type="auto"/>
        <w:tblInd w:w="0" w:type="dxa"/>
        <w:tblLayout w:type="autofit"/>
        <w:tblCellMar>
          <w:top w:w="0" w:type="dxa"/>
          <w:left w:w="108" w:type="dxa"/>
          <w:bottom w:w="0" w:type="dxa"/>
          <w:right w:w="108" w:type="dxa"/>
        </w:tblCellMar>
      </w:tblPr>
      <w:tblGrid>
        <w:gridCol w:w="340"/>
        <w:gridCol w:w="2239"/>
        <w:gridCol w:w="1577"/>
      </w:tblGrid>
      <w:tr w14:paraId="4CD6BF17">
        <w:tblPrEx>
          <w:tblCellMar>
            <w:top w:w="0" w:type="dxa"/>
            <w:left w:w="108" w:type="dxa"/>
            <w:bottom w:w="0" w:type="dxa"/>
            <w:right w:w="108" w:type="dxa"/>
          </w:tblCellMar>
        </w:tblPrEx>
        <w:trPr>
          <w:tblHeader/>
        </w:trPr>
        <w:tc>
          <w:p w14:paraId="7D4B2F9D">
            <w:pPr>
              <w:pStyle w:val="250"/>
            </w:pPr>
          </w:p>
        </w:tc>
        <w:tc>
          <w:tbl>
            <w:tblPr>
              <w:tblStyle w:val="251"/>
              <w:tblW w:w="0" w:type="auto"/>
              <w:tblInd w:w="0" w:type="dxa"/>
              <w:tblLayout w:type="autofit"/>
              <w:tblCellMar>
                <w:top w:w="0" w:type="dxa"/>
                <w:left w:w="108" w:type="dxa"/>
                <w:bottom w:w="0" w:type="dxa"/>
                <w:right w:w="108" w:type="dxa"/>
              </w:tblCellMar>
            </w:tblPr>
            <w:tblGrid>
              <w:gridCol w:w="2023"/>
            </w:tblGrid>
            <w:tr w14:paraId="69BC24EF">
              <w:tc>
                <w:p w14:paraId="29FE8AAC">
                  <w:pPr>
                    <w:pStyle w:val="250"/>
                    <w:jc w:val="center"/>
                  </w:pPr>
                  <w:r>
                    <w:t>Speed of the trucks immediately</w:t>
                  </w:r>
                </w:p>
              </w:tc>
            </w:tr>
            <w:tr w14:paraId="5ABBAD73">
              <w:tblPrEx>
                <w:tblCellMar>
                  <w:top w:w="0" w:type="dxa"/>
                  <w:left w:w="108" w:type="dxa"/>
                  <w:bottom w:w="0" w:type="dxa"/>
                  <w:right w:w="108" w:type="dxa"/>
                </w:tblCellMar>
              </w:tblPrEx>
              <w:tc>
                <w:p w14:paraId="15171443">
                  <w:pPr>
                    <w:pStyle w:val="250"/>
                    <w:jc w:val="center"/>
                  </w:pPr>
                  <w:r>
                    <w:t>after collision / m s</w:t>
                  </w:r>
                  <m:oMath>
                    <m:sSup>
                      <m:sSupPr/>
                      <m:e>
                        <m:r>
                          <m:rPr/>
                          <m:t>​</m:t>
                        </m:r>
                      </m:e>
                      <m:sup>
                        <m:r>
                          <m:rPr>
                            <m:sty m:val="p"/>
                          </m:rPr>
                          <m:t>−</m:t>
                        </m:r>
                        <m:r>
                          <m:rPr/>
                          <m:t>1</m:t>
                        </m:r>
                      </m:sup>
                    </m:sSup>
                  </m:oMath>
                </w:p>
              </w:tc>
            </w:tr>
          </w:tbl>
          <w:p w14:paraId="2B56C70C"/>
        </w:tc>
        <w:tc>
          <w:tbl>
            <w:tblPr>
              <w:tblStyle w:val="251"/>
              <w:tblW w:w="0" w:type="auto"/>
              <w:tblInd w:w="0" w:type="dxa"/>
              <w:tblLayout w:type="autofit"/>
              <w:tblCellMar>
                <w:top w:w="0" w:type="dxa"/>
                <w:left w:w="108" w:type="dxa"/>
                <w:bottom w:w="0" w:type="dxa"/>
                <w:right w:w="108" w:type="dxa"/>
              </w:tblCellMar>
            </w:tblPr>
            <w:tblGrid>
              <w:gridCol w:w="1361"/>
            </w:tblGrid>
            <w:tr w14:paraId="79BAE27F">
              <w:tblPrEx>
                <w:tblCellMar>
                  <w:top w:w="0" w:type="dxa"/>
                  <w:left w:w="108" w:type="dxa"/>
                  <w:bottom w:w="0" w:type="dxa"/>
                  <w:right w:w="108" w:type="dxa"/>
                </w:tblCellMar>
              </w:tblPrEx>
              <w:tc>
                <w:p w14:paraId="44605358">
                  <w:pPr>
                    <w:pStyle w:val="250"/>
                    <w:jc w:val="center"/>
                  </w:pPr>
                  <w:r>
                    <w:t>Effect of collision on</w:t>
                  </w:r>
                </w:p>
              </w:tc>
            </w:tr>
            <w:tr w14:paraId="51B999EF">
              <w:tblPrEx>
                <w:tblCellMar>
                  <w:top w:w="0" w:type="dxa"/>
                  <w:left w:w="108" w:type="dxa"/>
                  <w:bottom w:w="0" w:type="dxa"/>
                  <w:right w:w="108" w:type="dxa"/>
                </w:tblCellMar>
              </w:tblPrEx>
              <w:tc>
                <w:p w14:paraId="09AFEECE">
                  <w:pPr>
                    <w:pStyle w:val="250"/>
                    <w:jc w:val="center"/>
                  </w:pPr>
                  <w:r>
                    <w:t>total kinetic energy</w:t>
                  </w:r>
                </w:p>
              </w:tc>
            </w:tr>
          </w:tbl>
          <w:p w14:paraId="19E6AB7F"/>
        </w:tc>
      </w:tr>
      <w:tr w14:paraId="0149899D">
        <w:tblPrEx>
          <w:tblCellMar>
            <w:top w:w="0" w:type="dxa"/>
            <w:left w:w="108" w:type="dxa"/>
            <w:bottom w:w="0" w:type="dxa"/>
            <w:right w:w="108" w:type="dxa"/>
          </w:tblCellMar>
        </w:tblPrEx>
        <w:tc>
          <w:p w14:paraId="55E5A48F">
            <w:pPr>
              <w:jc w:val="center"/>
            </w:pPr>
            <w:r>
              <w:t>A</w:t>
            </w:r>
          </w:p>
        </w:tc>
        <w:tc>
          <w:p w14:paraId="2F45A3D4">
            <w:pPr>
              <w:jc w:val="center"/>
            </w:pPr>
            <w:r>
              <w:t>0.6</w:t>
            </w:r>
          </w:p>
        </w:tc>
        <w:tc>
          <w:p w14:paraId="37840786">
            <w:pPr>
              <w:jc w:val="center"/>
            </w:pPr>
            <w:r>
              <w:t>no change</w:t>
            </w:r>
          </w:p>
        </w:tc>
      </w:tr>
      <w:tr w14:paraId="569D0997">
        <w:tblPrEx>
          <w:tblCellMar>
            <w:top w:w="0" w:type="dxa"/>
            <w:left w:w="108" w:type="dxa"/>
            <w:bottom w:w="0" w:type="dxa"/>
            <w:right w:w="108" w:type="dxa"/>
          </w:tblCellMar>
        </w:tblPrEx>
        <w:tc>
          <w:p w14:paraId="0438B06D">
            <w:pPr>
              <w:jc w:val="center"/>
            </w:pPr>
            <w:r>
              <w:t>B</w:t>
            </w:r>
          </w:p>
        </w:tc>
        <w:tc>
          <w:p w14:paraId="0BDB49B6">
            <w:pPr>
              <w:jc w:val="center"/>
            </w:pPr>
            <w:r>
              <w:t>0.6</w:t>
            </w:r>
          </w:p>
        </w:tc>
        <w:tc>
          <w:p w14:paraId="0A3AC19A">
            <w:pPr>
              <w:jc w:val="center"/>
            </w:pPr>
            <w:r>
              <w:t>decrease</w:t>
            </w:r>
          </w:p>
        </w:tc>
      </w:tr>
      <w:tr w14:paraId="123AE0D4">
        <w:tblPrEx>
          <w:tblCellMar>
            <w:top w:w="0" w:type="dxa"/>
            <w:left w:w="108" w:type="dxa"/>
            <w:bottom w:w="0" w:type="dxa"/>
            <w:right w:w="108" w:type="dxa"/>
          </w:tblCellMar>
        </w:tblPrEx>
        <w:tc>
          <w:p w14:paraId="78968488">
            <w:pPr>
              <w:jc w:val="center"/>
            </w:pPr>
            <w:r>
              <w:t>C</w:t>
            </w:r>
          </w:p>
        </w:tc>
        <w:tc>
          <w:p w14:paraId="3284D2BA">
            <w:pPr>
              <w:jc w:val="center"/>
            </w:pPr>
            <w:r>
              <w:t>1.0</w:t>
            </w:r>
          </w:p>
        </w:tc>
        <w:tc>
          <w:p w14:paraId="46093221">
            <w:pPr>
              <w:jc w:val="center"/>
            </w:pPr>
            <w:r>
              <w:t>no change</w:t>
            </w:r>
          </w:p>
        </w:tc>
      </w:tr>
      <w:tr w14:paraId="1E059C40">
        <w:tblPrEx>
          <w:tblCellMar>
            <w:top w:w="0" w:type="dxa"/>
            <w:left w:w="108" w:type="dxa"/>
            <w:bottom w:w="0" w:type="dxa"/>
            <w:right w:w="108" w:type="dxa"/>
          </w:tblCellMar>
        </w:tblPrEx>
        <w:tc>
          <w:p w14:paraId="7F356C31">
            <w:pPr>
              <w:jc w:val="center"/>
            </w:pPr>
            <w:r>
              <w:t>D</w:t>
            </w:r>
          </w:p>
        </w:tc>
        <w:tc>
          <w:p w14:paraId="5449E492">
            <w:pPr>
              <w:jc w:val="center"/>
            </w:pPr>
            <w:r>
              <w:t>1.0</w:t>
            </w:r>
          </w:p>
        </w:tc>
        <w:tc>
          <w:p w14:paraId="53C38C6B">
            <w:pPr>
              <w:jc w:val="center"/>
            </w:pPr>
            <w:r>
              <w:t>decrease</w:t>
            </w:r>
          </w:p>
        </w:tc>
      </w:tr>
      <w:bookmarkEnd w:id="11"/>
    </w:tbl>
    <w:p w14:paraId="7B32D504">
      <w:pPr>
        <w:pStyle w:val="249"/>
        <w:numPr>
          <w:ilvl w:val="0"/>
          <w:numId w:val="23"/>
        </w:numPr>
        <w:ind w:left="0" w:leftChars="0" w:firstLine="0" w:firstLineChars="0"/>
      </w:pPr>
      <w:r>
        <w:t xml:space="preserve">The drag force on a boat is </w:t>
      </w:r>
      <m:oMath>
        <m:r>
          <m:rPr/>
          <m:t>k</m:t>
        </m:r>
        <m:sSup>
          <m:sSupPr/>
          <m:e>
            <m:r>
              <m:rPr/>
              <m:t>v</m:t>
            </m:r>
          </m:e>
          <m:sup>
            <m:r>
              <m:rPr/>
              <m:t>2</m:t>
            </m:r>
          </m:sup>
        </m:sSup>
      </m:oMath>
      <w:r>
        <w:t xml:space="preserve">, where </w:t>
      </w:r>
      <m:oMath>
        <m:r>
          <m:rPr/>
          <m:t>v</m:t>
        </m:r>
      </m:oMath>
      <w:r>
        <w:t xml:space="preserve"> is the speed and </w:t>
      </w:r>
      <m:oMath>
        <m:r>
          <m:rPr/>
          <m:t>k</m:t>
        </m:r>
        <m:r>
          <m:rPr>
            <m:sty m:val="p"/>
          </m:rPr>
          <m:t>=</m:t>
        </m:r>
        <m:r>
          <m:rPr/>
          <m:t>64</m:t>
        </m:r>
      </m:oMath>
      <w:r>
        <w:t xml:space="preserve"> kg m</w:t>
      </w:r>
      <m:oMath>
        <m:sSup>
          <m:sSupPr/>
          <m:e>
            <m:r>
              <m:rPr/>
              <m:t>​</m:t>
            </m:r>
          </m:e>
          <m:sup>
            <m:r>
              <m:rPr>
                <m:sty m:val="p"/>
              </m:rPr>
              <m:t>−</m:t>
            </m:r>
            <m:r>
              <m:rPr/>
              <m:t>1</m:t>
            </m:r>
          </m:sup>
        </m:sSup>
      </m:oMath>
      <w:r>
        <w:t>. The boat’s engine has a useful power output of 8000 W. What is the maximum speed of the boat?</w:t>
      </w:r>
    </w:p>
    <w:p w14:paraId="2F31A498">
      <w:pPr>
        <w:numPr>
          <w:ilvl w:val="0"/>
          <w:numId w:val="28"/>
        </w:numPr>
      </w:pPr>
      <w:r>
        <w:t>0.2 m s</w:t>
      </w:r>
      <m:oMath>
        <m:sSup>
          <m:sSupPr/>
          <m:e>
            <m:r>
              <m:rPr/>
              <m:t>​</m:t>
            </m:r>
          </m:e>
          <m:sup>
            <m:r>
              <m:rPr>
                <m:sty m:val="p"/>
              </m:rPr>
              <m:t>−</m:t>
            </m:r>
            <m:r>
              <m:rPr/>
              <m:t>1</m:t>
            </m:r>
          </m:sup>
        </m:sSup>
      </m:oMath>
    </w:p>
    <w:p w14:paraId="2107D3A6">
      <w:pPr>
        <w:numPr>
          <w:ilvl w:val="0"/>
          <w:numId w:val="28"/>
        </w:numPr>
      </w:pPr>
      <w:r>
        <w:t>5 m s</w:t>
      </w:r>
      <m:oMath>
        <m:sSup>
          <m:sSupPr/>
          <m:e>
            <m:r>
              <m:rPr/>
              <m:t>​</m:t>
            </m:r>
          </m:e>
          <m:sup>
            <m:r>
              <m:rPr>
                <m:sty m:val="p"/>
              </m:rPr>
              <m:t>−</m:t>
            </m:r>
            <m:r>
              <m:rPr/>
              <m:t>1</m:t>
            </m:r>
          </m:sup>
        </m:sSup>
      </m:oMath>
    </w:p>
    <w:p w14:paraId="5BA8506D">
      <w:pPr>
        <w:numPr>
          <w:ilvl w:val="0"/>
          <w:numId w:val="28"/>
        </w:numPr>
      </w:pPr>
      <w:r>
        <w:t>11 m s</w:t>
      </w:r>
      <m:oMath>
        <m:sSup>
          <m:sSupPr/>
          <m:e>
            <m:r>
              <m:rPr/>
              <m:t>​</m:t>
            </m:r>
          </m:e>
          <m:sup>
            <m:r>
              <m:rPr>
                <m:sty m:val="p"/>
              </m:rPr>
              <m:t>−</m:t>
            </m:r>
            <m:r>
              <m:rPr/>
              <m:t>1</m:t>
            </m:r>
          </m:sup>
        </m:sSup>
      </m:oMath>
    </w:p>
    <w:p w14:paraId="5FD77AF0">
      <w:pPr>
        <w:numPr>
          <w:ilvl w:val="0"/>
          <w:numId w:val="28"/>
        </w:numPr>
      </w:pPr>
      <w:r>
        <w:t>125 m s</w:t>
      </w:r>
      <m:oMath>
        <m:sSup>
          <m:sSupPr/>
          <m:e>
            <m:r>
              <m:rPr/>
              <m:t>​</m:t>
            </m:r>
          </m:e>
          <m:sup>
            <m:r>
              <m:rPr>
                <m:sty m:val="p"/>
              </m:rPr>
              <m:t>−</m:t>
            </m:r>
            <m:r>
              <m:rPr/>
              <m:t>1</m:t>
            </m:r>
          </m:sup>
        </m:sSup>
      </m:oMath>
    </w:p>
    <w:p w14:paraId="67E9F137">
      <w:pPr>
        <w:pStyle w:val="249"/>
        <w:numPr>
          <w:ilvl w:val="0"/>
          <w:numId w:val="23"/>
        </w:numPr>
        <w:ind w:left="0" w:leftChars="0" w:firstLine="0" w:firstLineChars="0"/>
      </w:pPr>
      <w:bookmarkStart w:id="12" w:name="question-8"/>
      <w:r>
        <w:t>Which row is true for an elastic collision between two objects in an isolated system?</w:t>
      </w:r>
    </w:p>
    <w:tbl>
      <w:tblPr>
        <w:tblStyle w:val="251"/>
        <w:tblW w:w="0" w:type="auto"/>
        <w:tblInd w:w="0" w:type="dxa"/>
        <w:tblLayout w:type="autofit"/>
        <w:tblCellMar>
          <w:top w:w="0" w:type="dxa"/>
          <w:left w:w="108" w:type="dxa"/>
          <w:bottom w:w="0" w:type="dxa"/>
          <w:right w:w="108" w:type="dxa"/>
        </w:tblCellMar>
      </w:tblPr>
      <w:tblGrid>
        <w:gridCol w:w="340"/>
        <w:gridCol w:w="1377"/>
        <w:gridCol w:w="1377"/>
      </w:tblGrid>
      <w:tr w14:paraId="133043ED">
        <w:tblPrEx>
          <w:tblCellMar>
            <w:top w:w="0" w:type="dxa"/>
            <w:left w:w="108" w:type="dxa"/>
            <w:bottom w:w="0" w:type="dxa"/>
            <w:right w:w="108" w:type="dxa"/>
          </w:tblCellMar>
        </w:tblPrEx>
        <w:trPr>
          <w:tblHeader/>
        </w:trPr>
        <w:tc>
          <w:p w14:paraId="1C8601CA">
            <w:pPr>
              <w:pStyle w:val="250"/>
            </w:pPr>
          </w:p>
        </w:tc>
        <w:tc>
          <w:p w14:paraId="3885E180">
            <w:pPr>
              <w:pStyle w:val="250"/>
              <w:jc w:val="center"/>
            </w:pPr>
            <w:r>
              <w:t>Kinetic energy</w:t>
            </w:r>
          </w:p>
        </w:tc>
        <w:tc>
          <w:p w14:paraId="2524FD5E">
            <w:pPr>
              <w:pStyle w:val="250"/>
              <w:jc w:val="center"/>
            </w:pPr>
            <w:r>
              <w:t>Momentum</w:t>
            </w:r>
          </w:p>
        </w:tc>
      </w:tr>
      <w:tr w14:paraId="4C91CC9F">
        <w:tblPrEx>
          <w:tblCellMar>
            <w:top w:w="0" w:type="dxa"/>
            <w:left w:w="108" w:type="dxa"/>
            <w:bottom w:w="0" w:type="dxa"/>
            <w:right w:w="108" w:type="dxa"/>
          </w:tblCellMar>
        </w:tblPrEx>
        <w:tc>
          <w:p w14:paraId="6F38A855">
            <w:pPr>
              <w:pStyle w:val="250"/>
              <w:jc w:val="center"/>
            </w:pPr>
            <w:r>
              <w:t>A</w:t>
            </w:r>
          </w:p>
        </w:tc>
        <w:tc>
          <w:p w14:paraId="250F3514">
            <w:pPr>
              <w:pStyle w:val="250"/>
              <w:jc w:val="center"/>
            </w:pPr>
            <w:r>
              <w:t>conserved</w:t>
            </w:r>
          </w:p>
        </w:tc>
        <w:tc>
          <w:p w14:paraId="3737AF8C">
            <w:pPr>
              <w:pStyle w:val="250"/>
              <w:jc w:val="center"/>
            </w:pPr>
            <w:r>
              <w:t>conserved</w:t>
            </w:r>
          </w:p>
        </w:tc>
      </w:tr>
      <w:tr w14:paraId="2F069CB9">
        <w:tblPrEx>
          <w:tblCellMar>
            <w:top w:w="0" w:type="dxa"/>
            <w:left w:w="108" w:type="dxa"/>
            <w:bottom w:w="0" w:type="dxa"/>
            <w:right w:w="108" w:type="dxa"/>
          </w:tblCellMar>
        </w:tblPrEx>
        <w:tc>
          <w:p w14:paraId="52FB60A8">
            <w:pPr>
              <w:pStyle w:val="250"/>
              <w:jc w:val="center"/>
            </w:pPr>
            <w:r>
              <w:t>B</w:t>
            </w:r>
          </w:p>
        </w:tc>
        <w:tc>
          <w:p w14:paraId="24F067AF">
            <w:pPr>
              <w:pStyle w:val="250"/>
              <w:jc w:val="center"/>
            </w:pPr>
            <w:r>
              <w:t>not conserved</w:t>
            </w:r>
          </w:p>
        </w:tc>
        <w:tc>
          <w:p w14:paraId="5F006F69">
            <w:pPr>
              <w:pStyle w:val="250"/>
              <w:jc w:val="center"/>
            </w:pPr>
            <w:r>
              <w:t>conserved</w:t>
            </w:r>
          </w:p>
        </w:tc>
      </w:tr>
      <w:tr w14:paraId="5E0EDE6D">
        <w:tblPrEx>
          <w:tblCellMar>
            <w:top w:w="0" w:type="dxa"/>
            <w:left w:w="108" w:type="dxa"/>
            <w:bottom w:w="0" w:type="dxa"/>
            <w:right w:w="108" w:type="dxa"/>
          </w:tblCellMar>
        </w:tblPrEx>
        <w:tc>
          <w:p w14:paraId="7F5CDE57">
            <w:pPr>
              <w:pStyle w:val="250"/>
              <w:jc w:val="center"/>
            </w:pPr>
            <w:r>
              <w:t>C</w:t>
            </w:r>
          </w:p>
        </w:tc>
        <w:tc>
          <w:p w14:paraId="0BF9ACF1">
            <w:pPr>
              <w:pStyle w:val="250"/>
              <w:jc w:val="center"/>
            </w:pPr>
            <w:r>
              <w:t>conserved</w:t>
            </w:r>
          </w:p>
        </w:tc>
        <w:tc>
          <w:p w14:paraId="45494555">
            <w:pPr>
              <w:pStyle w:val="250"/>
              <w:jc w:val="center"/>
            </w:pPr>
            <w:r>
              <w:t>not conserved</w:t>
            </w:r>
          </w:p>
        </w:tc>
      </w:tr>
      <w:tr w14:paraId="1664AD7F">
        <w:tblPrEx>
          <w:tblCellMar>
            <w:top w:w="0" w:type="dxa"/>
            <w:left w:w="108" w:type="dxa"/>
            <w:bottom w:w="0" w:type="dxa"/>
            <w:right w:w="108" w:type="dxa"/>
          </w:tblCellMar>
        </w:tblPrEx>
        <w:tc>
          <w:p w14:paraId="3FA73935">
            <w:pPr>
              <w:pStyle w:val="250"/>
              <w:jc w:val="center"/>
            </w:pPr>
            <w:r>
              <w:t>D</w:t>
            </w:r>
          </w:p>
        </w:tc>
        <w:tc>
          <w:p w14:paraId="43B3412E">
            <w:pPr>
              <w:pStyle w:val="250"/>
              <w:jc w:val="center"/>
            </w:pPr>
            <w:r>
              <w:t>not conserved</w:t>
            </w:r>
          </w:p>
        </w:tc>
        <w:tc>
          <w:p w14:paraId="4E9FD2D5">
            <w:pPr>
              <w:pStyle w:val="250"/>
              <w:jc w:val="center"/>
            </w:pPr>
            <w:r>
              <w:t>not conserved</w:t>
            </w:r>
          </w:p>
        </w:tc>
      </w:tr>
      <w:bookmarkEnd w:id="12"/>
    </w:tbl>
    <w:p w14:paraId="3E26E8FC">
      <w:pPr>
        <w:pStyle w:val="249"/>
        <w:numPr>
          <w:ilvl w:val="0"/>
          <w:numId w:val="23"/>
        </w:numPr>
        <w:ind w:left="0" w:leftChars="0" w:firstLine="0" w:firstLineChars="0"/>
      </w:pPr>
      <w:bookmarkStart w:id="13" w:name="question-9"/>
      <w:r>
        <w:t xml:space="preserve">Two ball bearings X and Y are projected from horizontal ground at the same time. X has mass </w:t>
      </w:r>
      <m:oMath>
        <m:r>
          <m:rPr/>
          <m:t>2m</m:t>
        </m:r>
      </m:oMath>
      <w:r>
        <w:t xml:space="preserve"> and is projected vertically upwards with speed </w:t>
      </w:r>
      <m:oMath>
        <m:r>
          <m:rPr/>
          <m:t>u</m:t>
        </m:r>
      </m:oMath>
      <w:r>
        <w:t xml:space="preserve">. Y has mass </w:t>
      </w:r>
      <m:oMath>
        <m:r>
          <m:rPr/>
          <m:t>m</m:t>
        </m:r>
      </m:oMath>
      <w:r>
        <w:t xml:space="preserve"> and is projected at 30° to the horizontal with speed </w:t>
      </w:r>
      <m:oMath>
        <m:r>
          <m:rPr/>
          <m:t>2u</m:t>
        </m:r>
      </m:oMath>
      <w:r>
        <w:t>. Air resistance is negligible. Which statement is correct?</w:t>
      </w:r>
    </w:p>
    <w:p w14:paraId="58E002BE">
      <w:pPr>
        <w:numPr>
          <w:ilvl w:val="0"/>
          <w:numId w:val="29"/>
        </w:numPr>
      </w:pPr>
      <w:r>
        <w:t>X and Y have the same initial momentum.</w:t>
      </w:r>
    </w:p>
    <w:p w14:paraId="1F358E6B">
      <w:pPr>
        <w:numPr>
          <w:ilvl w:val="0"/>
          <w:numId w:val="29"/>
        </w:numPr>
      </w:pPr>
      <w:r>
        <w:t>X and Y reach their maximum heights at different times.</w:t>
      </w:r>
    </w:p>
    <w:p w14:paraId="3249AD21">
      <w:pPr>
        <w:numPr>
          <w:ilvl w:val="0"/>
          <w:numId w:val="29"/>
        </w:numPr>
      </w:pPr>
      <w:r>
        <w:t>The maximum height reached by Y is half that reached by X.</w:t>
      </w:r>
    </w:p>
    <w:p w14:paraId="51498DB9">
      <w:pPr>
        <w:numPr>
          <w:ilvl w:val="0"/>
          <w:numId w:val="29"/>
        </w:numPr>
      </w:pPr>
      <w:r>
        <w:t>X and Y reach the ground at the same time.</w:t>
      </w:r>
    </w:p>
    <w:bookmarkEnd w:id="13"/>
    <w:p w14:paraId="24E28ABD">
      <w:pPr>
        <w:pStyle w:val="249"/>
        <w:numPr>
          <w:ilvl w:val="0"/>
          <w:numId w:val="23"/>
        </w:numPr>
        <w:ind w:left="0" w:leftChars="0" w:firstLine="0" w:firstLineChars="0"/>
      </w:pPr>
      <w:bookmarkStart w:id="14" w:name="question-10"/>
      <w:r>
        <w:t>Which quantity is represented by the area under a force–time graph?</w:t>
      </w:r>
    </w:p>
    <w:p w14:paraId="60B35484">
      <w:pPr>
        <w:numPr>
          <w:ilvl w:val="0"/>
          <w:numId w:val="30"/>
        </w:numPr>
      </w:pPr>
      <w:r>
        <w:t>average power</w:t>
      </w:r>
    </w:p>
    <w:p w14:paraId="686D83EA">
      <w:pPr>
        <w:numPr>
          <w:ilvl w:val="0"/>
          <w:numId w:val="30"/>
        </w:numPr>
      </w:pPr>
      <w:r>
        <w:t>elastic strain energy stored</w:t>
      </w:r>
    </w:p>
    <w:p w14:paraId="27AD9609">
      <w:pPr>
        <w:numPr>
          <w:ilvl w:val="0"/>
          <w:numId w:val="30"/>
        </w:numPr>
      </w:pPr>
      <w:r>
        <w:t>momentum change</w:t>
      </w:r>
    </w:p>
    <w:p w14:paraId="261981EC">
      <w:pPr>
        <w:numPr>
          <w:ilvl w:val="0"/>
          <w:numId w:val="30"/>
        </w:numPr>
      </w:pPr>
      <w:r>
        <w:t>work done</w:t>
      </w:r>
    </w:p>
    <w:bookmarkEnd w:id="14"/>
    <w:p w14:paraId="25489D47">
      <w:pPr>
        <w:pStyle w:val="249"/>
        <w:numPr>
          <w:ilvl w:val="0"/>
          <w:numId w:val="23"/>
        </w:numPr>
        <w:ind w:left="0" w:leftChars="0" w:firstLine="0" w:firstLineChars="0"/>
      </w:pPr>
      <w:bookmarkStart w:id="15" w:name="question-11"/>
      <w:r>
        <w:t>A Formula 1 racing car uses up its fuel during the race, causing its lap times to decrease. The lap times decrease because</w:t>
      </w:r>
    </w:p>
    <w:p w14:paraId="565658A2">
      <w:pPr>
        <w:numPr>
          <w:ilvl w:val="0"/>
          <w:numId w:val="31"/>
        </w:numPr>
      </w:pPr>
      <w:r>
        <w:t>the acceleration of the car increases.</w:t>
      </w:r>
    </w:p>
    <w:p w14:paraId="3770482E">
      <w:pPr>
        <w:numPr>
          <w:ilvl w:val="0"/>
          <w:numId w:val="31"/>
        </w:numPr>
      </w:pPr>
      <w:r>
        <w:t>the drag forces on the car decrease.</w:t>
      </w:r>
    </w:p>
    <w:p w14:paraId="0F12DDB1">
      <w:pPr>
        <w:numPr>
          <w:ilvl w:val="0"/>
          <w:numId w:val="31"/>
        </w:numPr>
      </w:pPr>
      <w:r>
        <w:t>the maximum speed of the car increases.</w:t>
      </w:r>
    </w:p>
    <w:p w14:paraId="2A03CADB">
      <w:pPr>
        <w:numPr>
          <w:ilvl w:val="0"/>
          <w:numId w:val="31"/>
        </w:numPr>
      </w:pPr>
      <w:r>
        <w:t>the tyres become worn, reducing the friction with the road.</w:t>
      </w:r>
    </w:p>
    <w:bookmarkEnd w:id="15"/>
    <w:p w14:paraId="3A216F7E">
      <w:pPr>
        <w:pStyle w:val="249"/>
        <w:numPr>
          <w:ilvl w:val="0"/>
          <w:numId w:val="23"/>
        </w:numPr>
        <w:ind w:left="0" w:leftChars="0" w:firstLine="0" w:firstLineChars="0"/>
      </w:pPr>
      <w:bookmarkStart w:id="16" w:name="question-12"/>
      <w:r>
        <w:t>The question below is about three spheres X, Y and Z. The relative mass and relative diameter of each sphere are given in the table.</w:t>
      </w:r>
    </w:p>
    <w:tbl>
      <w:tblPr>
        <w:tblStyle w:val="251"/>
        <w:tblW w:w="0" w:type="auto"/>
        <w:tblInd w:w="0" w:type="dxa"/>
        <w:tblLayout w:type="autofit"/>
        <w:tblCellMar>
          <w:top w:w="0" w:type="dxa"/>
          <w:left w:w="108" w:type="dxa"/>
          <w:bottom w:w="0" w:type="dxa"/>
          <w:right w:w="108" w:type="dxa"/>
        </w:tblCellMar>
      </w:tblPr>
      <w:tblGrid>
        <w:gridCol w:w="1618"/>
        <w:gridCol w:w="320"/>
        <w:gridCol w:w="318"/>
        <w:gridCol w:w="318"/>
      </w:tblGrid>
      <w:tr w14:paraId="4DCE13FC">
        <w:tblPrEx>
          <w:tblCellMar>
            <w:top w:w="0" w:type="dxa"/>
            <w:left w:w="108" w:type="dxa"/>
            <w:bottom w:w="0" w:type="dxa"/>
            <w:right w:w="108" w:type="dxa"/>
          </w:tblCellMar>
        </w:tblPrEx>
        <w:trPr>
          <w:tblHeader/>
        </w:trPr>
        <w:tc>
          <w:p w14:paraId="5B7697A2">
            <w:pPr>
              <w:pStyle w:val="250"/>
            </w:pPr>
          </w:p>
        </w:tc>
        <w:tc>
          <w:p w14:paraId="46143819">
            <w:pPr>
              <w:pStyle w:val="250"/>
              <w:jc w:val="center"/>
            </w:pPr>
            <w:r>
              <w:t>X</w:t>
            </w:r>
          </w:p>
        </w:tc>
        <w:tc>
          <w:p w14:paraId="482AD818">
            <w:pPr>
              <w:pStyle w:val="250"/>
              <w:jc w:val="center"/>
            </w:pPr>
            <w:r>
              <w:t>Y</w:t>
            </w:r>
          </w:p>
        </w:tc>
        <w:tc>
          <w:p w14:paraId="2353CCC3">
            <w:pPr>
              <w:pStyle w:val="250"/>
              <w:jc w:val="center"/>
            </w:pPr>
            <w:r>
              <w:t>Z</w:t>
            </w:r>
          </w:p>
        </w:tc>
      </w:tr>
      <w:tr w14:paraId="45392616">
        <w:tblPrEx>
          <w:tblCellMar>
            <w:top w:w="0" w:type="dxa"/>
            <w:left w:w="108" w:type="dxa"/>
            <w:bottom w:w="0" w:type="dxa"/>
            <w:right w:w="108" w:type="dxa"/>
          </w:tblCellMar>
        </w:tblPrEx>
        <w:tc>
          <w:p w14:paraId="283FCC07">
            <w:pPr>
              <w:pStyle w:val="250"/>
              <w:jc w:val="center"/>
            </w:pPr>
            <w:r>
              <w:t>relative mass</w:t>
            </w:r>
          </w:p>
        </w:tc>
        <w:tc>
          <w:p w14:paraId="779DAFDD">
            <w:pPr>
              <w:pStyle w:val="250"/>
              <w:jc w:val="center"/>
            </w:pPr>
            <w:r>
              <w:t>1</w:t>
            </w:r>
          </w:p>
        </w:tc>
        <w:tc>
          <w:p w14:paraId="39593BE8">
            <w:pPr>
              <w:pStyle w:val="250"/>
              <w:jc w:val="center"/>
            </w:pPr>
            <w:r>
              <w:t>5</w:t>
            </w:r>
          </w:p>
        </w:tc>
        <w:tc>
          <w:p w14:paraId="0595F9FC">
            <w:pPr>
              <w:pStyle w:val="250"/>
              <w:jc w:val="center"/>
            </w:pPr>
            <w:r>
              <w:t>1</w:t>
            </w:r>
          </w:p>
        </w:tc>
      </w:tr>
      <w:tr w14:paraId="6E0424FE">
        <w:tblPrEx>
          <w:tblCellMar>
            <w:top w:w="0" w:type="dxa"/>
            <w:left w:w="108" w:type="dxa"/>
            <w:bottom w:w="0" w:type="dxa"/>
            <w:right w:w="108" w:type="dxa"/>
          </w:tblCellMar>
        </w:tblPrEx>
        <w:tc>
          <w:p w14:paraId="543F771F">
            <w:pPr>
              <w:pStyle w:val="250"/>
              <w:jc w:val="center"/>
            </w:pPr>
            <w:r>
              <w:t>relative diameter</w:t>
            </w:r>
          </w:p>
        </w:tc>
        <w:tc>
          <w:p w14:paraId="72B89874">
            <w:pPr>
              <w:pStyle w:val="250"/>
              <w:jc w:val="center"/>
            </w:pPr>
            <w:r>
              <w:t>1</w:t>
            </w:r>
          </w:p>
        </w:tc>
        <w:tc>
          <w:p w14:paraId="3F8BCA55">
            <w:pPr>
              <w:pStyle w:val="250"/>
              <w:jc w:val="center"/>
            </w:pPr>
            <w:r>
              <w:t>1</w:t>
            </w:r>
          </w:p>
        </w:tc>
        <w:tc>
          <w:p w14:paraId="6D6EEA9F">
            <w:pPr>
              <w:pStyle w:val="250"/>
              <w:jc w:val="center"/>
            </w:pPr>
            <w:r>
              <w:t>5</w:t>
            </w:r>
          </w:p>
        </w:tc>
      </w:tr>
    </w:tbl>
    <w:p w14:paraId="2C81BD4D">
      <w:pPr>
        <w:pStyle w:val="3"/>
      </w:pPr>
      <w:r>
        <w:t>Each sphere is dropped from rest and accelerates to its terminal speed. What is true about the terminal speeds?</w:t>
      </w:r>
    </w:p>
    <w:p w14:paraId="26403524">
      <w:pPr>
        <w:numPr>
          <w:ilvl w:val="0"/>
          <w:numId w:val="32"/>
        </w:numPr>
      </w:pPr>
      <w:r>
        <w:t>The terminal speed of X is greater than that of Y.</w:t>
      </w:r>
    </w:p>
    <w:p w14:paraId="4B87B870">
      <w:pPr>
        <w:numPr>
          <w:ilvl w:val="0"/>
          <w:numId w:val="32"/>
        </w:numPr>
      </w:pPr>
      <w:r>
        <w:t>The terminal speed of X is the same as that of Y.</w:t>
      </w:r>
    </w:p>
    <w:p w14:paraId="4C5811AD">
      <w:pPr>
        <w:numPr>
          <w:ilvl w:val="0"/>
          <w:numId w:val="32"/>
        </w:numPr>
      </w:pPr>
      <w:r>
        <w:t>The terminal speed of Y is greater than that of Z.</w:t>
      </w:r>
    </w:p>
    <w:p w14:paraId="2F39EC18">
      <w:pPr>
        <w:numPr>
          <w:ilvl w:val="0"/>
          <w:numId w:val="32"/>
        </w:numPr>
      </w:pPr>
      <w:r>
        <w:t>The terminal speed of X is less than that of Z.</w:t>
      </w:r>
    </w:p>
    <w:bookmarkEnd w:id="16"/>
    <w:p w14:paraId="2670D2FA">
      <w:pPr>
        <w:pStyle w:val="249"/>
        <w:numPr>
          <w:ilvl w:val="0"/>
          <w:numId w:val="23"/>
        </w:numPr>
        <w:ind w:left="0" w:leftChars="0" w:firstLine="0" w:firstLineChars="0"/>
      </w:pPr>
      <w:bookmarkStart w:id="17" w:name="question-13"/>
      <w:r>
        <w:t>What is true for an inelastic collision between two isolated objects?</w:t>
      </w:r>
    </w:p>
    <w:p w14:paraId="1CDB2FD6">
      <w:pPr>
        <w:numPr>
          <w:ilvl w:val="0"/>
          <w:numId w:val="33"/>
        </w:numPr>
      </w:pPr>
      <w:r>
        <w:t>Both total momentum and total kinetic energy are conserved.</w:t>
      </w:r>
    </w:p>
    <w:p w14:paraId="390BD0B1">
      <w:pPr>
        <w:numPr>
          <w:ilvl w:val="0"/>
          <w:numId w:val="33"/>
        </w:numPr>
      </w:pPr>
      <w:r>
        <w:t>Neither total momentum nor total kinetic energy is conserved.</w:t>
      </w:r>
    </w:p>
    <w:p w14:paraId="209469D3">
      <w:pPr>
        <w:numPr>
          <w:ilvl w:val="0"/>
          <w:numId w:val="33"/>
        </w:numPr>
      </w:pPr>
      <w:r>
        <w:t>Only total kinetic energy is conserved.</w:t>
      </w:r>
    </w:p>
    <w:p w14:paraId="209E3544">
      <w:pPr>
        <w:numPr>
          <w:ilvl w:val="0"/>
          <w:numId w:val="33"/>
        </w:numPr>
      </w:pPr>
      <w:r>
        <w:t>Only total momentum is conserved.</w:t>
      </w:r>
    </w:p>
    <w:bookmarkEnd w:id="17"/>
    <w:p w14:paraId="5905B6D2">
      <w:pPr>
        <w:pStyle w:val="3"/>
        <w:rPr>
          <w:rFonts w:hint="default"/>
          <w:b/>
          <w:bCs/>
          <w:i w:val="0"/>
          <w:sz w:val="22"/>
          <w:szCs w:val="22"/>
          <w:lang w:val="en-US"/>
        </w:rPr>
        <w:sectPr>
          <w:type w:val="continuous"/>
          <w:pgSz w:w="11906" w:h="16838"/>
          <w:pgMar w:top="1440" w:right="1800" w:bottom="1440" w:left="1800" w:header="720" w:footer="720" w:gutter="0"/>
          <w:cols w:equalWidth="0" w:num="2">
            <w:col w:w="3940" w:space="425"/>
            <w:col w:w="3940"/>
          </w:cols>
          <w:rtlGutter w:val="0"/>
          <w:docGrid w:linePitch="360" w:charSpace="0"/>
        </w:sectPr>
      </w:pPr>
    </w:p>
    <w:p w14:paraId="051705D2">
      <w:pPr>
        <w:pStyle w:val="3"/>
        <w:rPr>
          <w:rFonts w:hint="default"/>
          <w:b/>
          <w:bCs/>
          <w:i w:val="0"/>
          <w:sz w:val="22"/>
          <w:szCs w:val="22"/>
          <w:lang w:val="en-US"/>
        </w:rPr>
      </w:pPr>
    </w:p>
    <w:p w14:paraId="3A78C356">
      <w:pPr>
        <w:pStyle w:val="249"/>
        <w:rPr>
          <w:rFonts w:hint="default"/>
          <w:b/>
          <w:bCs/>
          <w:sz w:val="22"/>
          <w:szCs w:val="22"/>
          <w:lang w:val="en-US"/>
        </w:rPr>
      </w:pPr>
      <w:r>
        <w:rPr>
          <w:rFonts w:hint="default"/>
          <w:b/>
          <w:bCs/>
          <w:sz w:val="22"/>
          <w:szCs w:val="22"/>
          <w:lang w:val="en-US"/>
        </w:rPr>
        <w:t>Section C: Electromagnetism. 18</w:t>
      </w:r>
      <w:bookmarkStart w:id="18" w:name="_GoBack"/>
      <w:bookmarkEnd w:id="18"/>
      <w:r>
        <w:rPr>
          <w:rFonts w:hint="default"/>
          <w:b/>
          <w:bCs/>
          <w:sz w:val="22"/>
          <w:szCs w:val="22"/>
          <w:lang w:val="en-US"/>
        </w:rPr>
        <w:t>mks;</w:t>
      </w:r>
    </w:p>
    <w:bookmarkEnd w:id="1"/>
    <w:p w14:paraId="0D511E87">
      <w:pPr>
        <w:rPr>
          <w:rFonts w:hint="default"/>
          <w:b/>
          <w:bCs/>
          <w:sz w:val="22"/>
          <w:szCs w:val="22"/>
        </w:rPr>
      </w:pPr>
      <w:r>
        <w:rPr>
          <w:rFonts w:hint="default"/>
          <w:b/>
          <w:bCs/>
          <w:sz w:val="22"/>
          <w:szCs w:val="22"/>
        </w:rPr>
        <w:t>Question 1</w:t>
      </w:r>
    </w:p>
    <w:p w14:paraId="0D4CB6F0">
      <w:pPr>
        <w:rPr>
          <w:rFonts w:hint="default"/>
        </w:rPr>
      </w:pPr>
      <w:r>
        <w:rPr>
          <w:rFonts w:hint="default"/>
        </w:rPr>
        <w:t>A long straight wire carries a current of 5 A. A rectangular coil of 100 turns, length 0.2 m, and width 0.1 m is placed 0.05 m away from the wire. The coil is then rotated about its axis (which is parallel to the wire) with an angular velocity of 10 rad/s.</w:t>
      </w:r>
    </w:p>
    <w:p w14:paraId="79372374">
      <w:pPr>
        <w:rPr>
          <w:rFonts w:hint="default"/>
        </w:rPr>
      </w:pPr>
    </w:p>
    <w:p w14:paraId="5B57EF16">
      <w:pPr>
        <w:numPr>
          <w:ilvl w:val="0"/>
          <w:numId w:val="34"/>
        </w:numPr>
        <w:rPr>
          <w:rFonts w:hint="default"/>
        </w:rPr>
      </w:pPr>
      <w:r>
        <w:rPr>
          <w:rFonts w:hint="default"/>
        </w:rPr>
        <w:t>Find the magnetic field strength at the center of the coil due to the current-carrying wire.</w:t>
      </w:r>
    </w:p>
    <w:p w14:paraId="49C24810">
      <w:pPr>
        <w:numPr>
          <w:ilvl w:val="0"/>
          <w:numId w:val="34"/>
        </w:numPr>
        <w:ind w:left="0" w:leftChars="0" w:firstLine="0" w:firstLineChars="0"/>
        <w:rPr>
          <w:rFonts w:hint="default"/>
        </w:rPr>
      </w:pPr>
      <w:r>
        <w:rPr>
          <w:rFonts w:hint="default"/>
        </w:rPr>
        <w:t xml:space="preserve">If the coil has a resistance of 10 </w:t>
      </w:r>
      <w:r>
        <w:rPr>
          <w:rFonts w:hint="default"/>
          <w:lang w:val="en-US"/>
        </w:rPr>
        <w:t>ohms</w:t>
      </w:r>
      <w:r>
        <w:rPr>
          <w:rFonts w:hint="default"/>
        </w:rPr>
        <w:t>, find the induced current in the coil.</w:t>
      </w:r>
    </w:p>
    <w:p w14:paraId="4F47FD7D">
      <w:pPr>
        <w:numPr>
          <w:ilvl w:val="0"/>
          <w:numId w:val="34"/>
        </w:numPr>
        <w:ind w:left="0" w:leftChars="0" w:firstLine="0" w:firstLineChars="0"/>
        <w:rPr>
          <w:rFonts w:hint="default"/>
        </w:rPr>
      </w:pPr>
      <w:r>
        <w:rPr>
          <w:rFonts w:hint="default"/>
        </w:rPr>
        <w:t>Find the torque acting on the coil due to the magnetic field.</w:t>
      </w:r>
    </w:p>
    <w:p w14:paraId="327AFB09">
      <w:pPr>
        <w:rPr>
          <w:rFonts w:hint="default"/>
        </w:rPr>
      </w:pPr>
    </w:p>
    <w:p w14:paraId="2D7C615D">
      <w:pPr>
        <w:rPr>
          <w:rFonts w:hint="default"/>
          <w:b/>
          <w:bCs/>
          <w:sz w:val="22"/>
          <w:szCs w:val="22"/>
        </w:rPr>
      </w:pPr>
      <w:r>
        <w:rPr>
          <w:rFonts w:hint="default"/>
          <w:b/>
          <w:bCs/>
          <w:sz w:val="22"/>
          <w:szCs w:val="22"/>
        </w:rPr>
        <w:t>Question 2</w:t>
      </w:r>
    </w:p>
    <w:p w14:paraId="46DCB58D">
      <w:pPr>
        <w:rPr>
          <w:rFonts w:hint="default"/>
        </w:rPr>
      </w:pPr>
      <w:r>
        <w:rPr>
          <w:rFonts w:hint="default"/>
        </w:rPr>
        <w:t>A conducting rod of length 1 m and resistance 5 Î© is moving with a speed of 20 m/s in a magnetic field of strength 0.5 T. The rod is connected to a circuit with a resistance of 10 Î© and an inductance of 0.1 H.</w:t>
      </w:r>
    </w:p>
    <w:p w14:paraId="053B0329">
      <w:pPr>
        <w:rPr>
          <w:rFonts w:hint="default"/>
        </w:rPr>
      </w:pPr>
    </w:p>
    <w:p w14:paraId="23EC5E4C">
      <w:pPr>
        <w:numPr>
          <w:ilvl w:val="0"/>
          <w:numId w:val="35"/>
        </w:numPr>
        <w:rPr>
          <w:rFonts w:hint="default"/>
        </w:rPr>
      </w:pPr>
      <w:r>
        <w:rPr>
          <w:rFonts w:hint="default"/>
        </w:rPr>
        <w:t>Find the induced emf in the rod.</w:t>
      </w:r>
    </w:p>
    <w:p w14:paraId="7476F6E8">
      <w:pPr>
        <w:numPr>
          <w:ilvl w:val="0"/>
          <w:numId w:val="35"/>
        </w:numPr>
        <w:ind w:left="0" w:leftChars="0" w:firstLine="0" w:firstLineChars="0"/>
        <w:rPr>
          <w:rFonts w:hint="default"/>
        </w:rPr>
      </w:pPr>
      <w:r>
        <w:rPr>
          <w:rFonts w:hint="default"/>
        </w:rPr>
        <w:t>Find the current in the circuit.</w:t>
      </w:r>
    </w:p>
    <w:p w14:paraId="1A1EF99C">
      <w:pPr>
        <w:numPr>
          <w:ilvl w:val="0"/>
          <w:numId w:val="35"/>
        </w:numPr>
        <w:ind w:left="0" w:leftChars="0" w:firstLine="0" w:firstLineChars="0"/>
        <w:rPr>
          <w:rFonts w:hint="default"/>
        </w:rPr>
      </w:pPr>
      <w:r>
        <w:rPr>
          <w:rFonts w:hint="default"/>
        </w:rPr>
        <w:t>Find the force required to maintain the motion of the rod.</w:t>
      </w:r>
    </w:p>
    <w:p w14:paraId="735B6E96">
      <w:pPr>
        <w:numPr>
          <w:ilvl w:val="0"/>
          <w:numId w:val="35"/>
        </w:numPr>
        <w:ind w:left="0" w:leftChars="0" w:firstLine="0" w:firstLineChars="0"/>
        <w:rPr>
          <w:rFonts w:hint="default"/>
        </w:rPr>
      </w:pPr>
      <w:r>
        <w:rPr>
          <w:rFonts w:hint="default"/>
        </w:rPr>
        <w:t>If the rod is moving in a circular path of radius 2 m, find the magnetic field strength at the center of the circle.</w:t>
      </w:r>
    </w:p>
    <w:p w14:paraId="53A1B6BC">
      <w:pPr>
        <w:numPr>
          <w:ilvl w:val="0"/>
          <w:numId w:val="0"/>
        </w:numPr>
        <w:ind w:leftChars="0"/>
        <w:rPr>
          <w:rFonts w:hint="default"/>
        </w:rPr>
      </w:pPr>
    </w:p>
    <w:p w14:paraId="2770391F">
      <w:pPr>
        <w:rPr>
          <w:rFonts w:hint="default"/>
          <w:lang w:val="en-US"/>
        </w:rPr>
      </w:pPr>
    </w:p>
    <w:sectPr>
      <w:type w:val="continuous"/>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6AFBDD"/>
    <w:multiLevelType w:val="singleLevel"/>
    <w:tmpl w:val="D46AFBDD"/>
    <w:lvl w:ilvl="0" w:tentative="0">
      <w:start w:val="1"/>
      <w:numFmt w:val="upperLetter"/>
      <w:suff w:val="space"/>
      <w:lvlText w:val="%1."/>
      <w:lvlJc w:val="left"/>
    </w:lvl>
  </w:abstractNum>
  <w:abstractNum w:abstractNumId="1">
    <w:nsid w:val="D5BFCC7B"/>
    <w:multiLevelType w:val="singleLevel"/>
    <w:tmpl w:val="D5BFCC7B"/>
    <w:lvl w:ilvl="0" w:tentative="0">
      <w:start w:val="1"/>
      <w:numFmt w:val="decimal"/>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3">
    <w:nsid w:val="004D5C6E"/>
    <w:multiLevelType w:val="singleLevel"/>
    <w:tmpl w:val="004D5C6E"/>
    <w:lvl w:ilvl="0" w:tentative="0">
      <w:start w:val="1"/>
      <w:numFmt w:val="upperLetter"/>
      <w:suff w:val="space"/>
      <w:lvlText w:val="%1."/>
      <w:lvlJc w:val="left"/>
    </w:lvl>
  </w:abstractNum>
  <w:abstractNum w:abstractNumId="14">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5">
    <w:nsid w:val="00A99521"/>
    <w:multiLevelType w:val="multilevel"/>
    <w:tmpl w:val="00A99521"/>
    <w:lvl w:ilvl="0" w:tentative="0">
      <w:start w:val="1"/>
      <w:numFmt w:val="lowerRoman"/>
      <w:lvlText w:val="%1)"/>
      <w:lvlJc w:val="left"/>
      <w:pPr>
        <w:ind w:left="720" w:hanging="360"/>
      </w:pPr>
    </w:lvl>
    <w:lvl w:ilvl="1" w:tentative="0">
      <w:start w:val="1"/>
      <w:numFmt w:val="lowerRoman"/>
      <w:lvlText w:val="%2)"/>
      <w:lvlJc w:val="left"/>
      <w:pPr>
        <w:ind w:left="1440" w:hanging="360"/>
      </w:pPr>
    </w:lvl>
    <w:lvl w:ilvl="2" w:tentative="0">
      <w:start w:val="1"/>
      <w:numFmt w:val="lowerRoman"/>
      <w:lvlText w:val="%3)"/>
      <w:lvlJc w:val="left"/>
      <w:pPr>
        <w:ind w:left="2160" w:hanging="360"/>
      </w:pPr>
    </w:lvl>
    <w:lvl w:ilvl="3" w:tentative="0">
      <w:start w:val="1"/>
      <w:numFmt w:val="lowerRoman"/>
      <w:lvlText w:val="%4)"/>
      <w:lvlJc w:val="left"/>
      <w:pPr>
        <w:ind w:left="2880" w:hanging="360"/>
      </w:pPr>
    </w:lvl>
    <w:lvl w:ilvl="4" w:tentative="0">
      <w:start w:val="1"/>
      <w:numFmt w:val="lowerRoman"/>
      <w:lvlText w:val="%5)"/>
      <w:lvlJc w:val="left"/>
      <w:pPr>
        <w:ind w:left="3600" w:hanging="360"/>
      </w:pPr>
    </w:lvl>
    <w:lvl w:ilvl="5" w:tentative="0">
      <w:start w:val="1"/>
      <w:numFmt w:val="lowerRoman"/>
      <w:lvlText w:val="%6)"/>
      <w:lvlJc w:val="left"/>
      <w:pPr>
        <w:ind w:left="4320" w:hanging="360"/>
      </w:pPr>
    </w:lvl>
    <w:lvl w:ilvl="6" w:tentative="0">
      <w:start w:val="1"/>
      <w:numFmt w:val="lowerRoman"/>
      <w:lvlText w:val="%7)"/>
      <w:lvlJc w:val="left"/>
      <w:pPr>
        <w:ind w:left="5040" w:hanging="360"/>
      </w:pPr>
    </w:lvl>
    <w:lvl w:ilvl="7" w:tentative="0">
      <w:start w:val="1"/>
      <w:numFmt w:val="lowerRoman"/>
      <w:lvlText w:val="%8)"/>
      <w:lvlJc w:val="left"/>
      <w:pPr>
        <w:ind w:left="5760" w:hanging="360"/>
      </w:pPr>
    </w:lvl>
    <w:lvl w:ilvl="8" w:tentative="0">
      <w:start w:val="1"/>
      <w:numFmt w:val="lowerRoman"/>
      <w:lvlText w:val="%9)"/>
      <w:lvlJc w:val="left"/>
      <w:pPr>
        <w:ind w:left="6480" w:hanging="360"/>
      </w:pPr>
    </w:lvl>
  </w:abstractNum>
  <w:abstractNum w:abstractNumId="16">
    <w:nsid w:val="00A99531"/>
    <w:multiLevelType w:val="multilevel"/>
    <w:tmpl w:val="00A99531"/>
    <w:lvl w:ilvl="0" w:tentative="0">
      <w:start w:val="1"/>
      <w:numFmt w:val="lowerRoman"/>
      <w:lvlText w:val="(%1)"/>
      <w:lvlJc w:val="left"/>
      <w:pPr>
        <w:ind w:left="720" w:hanging="360"/>
      </w:pPr>
    </w:lvl>
    <w:lvl w:ilvl="1" w:tentative="0">
      <w:start w:val="1"/>
      <w:numFmt w:val="lowerRoman"/>
      <w:lvlText w:val="(%2)"/>
      <w:lvlJc w:val="left"/>
      <w:pPr>
        <w:ind w:left="1440" w:hanging="360"/>
      </w:pPr>
    </w:lvl>
    <w:lvl w:ilvl="2" w:tentative="0">
      <w:start w:val="1"/>
      <w:numFmt w:val="lowerRoman"/>
      <w:lvlText w:val="(%3)"/>
      <w:lvlJc w:val="left"/>
      <w:pPr>
        <w:ind w:left="2160" w:hanging="360"/>
      </w:pPr>
    </w:lvl>
    <w:lvl w:ilvl="3" w:tentative="0">
      <w:start w:val="1"/>
      <w:numFmt w:val="lowerRoman"/>
      <w:lvlText w:val="(%4)"/>
      <w:lvlJc w:val="left"/>
      <w:pPr>
        <w:ind w:left="2880" w:hanging="360"/>
      </w:pPr>
    </w:lvl>
    <w:lvl w:ilvl="4" w:tentative="0">
      <w:start w:val="1"/>
      <w:numFmt w:val="lowerRoman"/>
      <w:lvlText w:val="(%5)"/>
      <w:lvlJc w:val="left"/>
      <w:pPr>
        <w:ind w:left="3600" w:hanging="360"/>
      </w:pPr>
    </w:lvl>
    <w:lvl w:ilvl="5" w:tentative="0">
      <w:start w:val="1"/>
      <w:numFmt w:val="lowerRoman"/>
      <w:lvlText w:val="(%6)"/>
      <w:lvlJc w:val="left"/>
      <w:pPr>
        <w:ind w:left="4320" w:hanging="360"/>
      </w:pPr>
    </w:lvl>
    <w:lvl w:ilvl="6" w:tentative="0">
      <w:start w:val="1"/>
      <w:numFmt w:val="lowerRoman"/>
      <w:lvlText w:val="(%7)"/>
      <w:lvlJc w:val="left"/>
      <w:pPr>
        <w:ind w:left="5040" w:hanging="360"/>
      </w:pPr>
    </w:lvl>
    <w:lvl w:ilvl="7" w:tentative="0">
      <w:start w:val="1"/>
      <w:numFmt w:val="lowerRoman"/>
      <w:lvlText w:val="(%8)"/>
      <w:lvlJc w:val="left"/>
      <w:pPr>
        <w:ind w:left="5760" w:hanging="360"/>
      </w:pPr>
    </w:lvl>
    <w:lvl w:ilvl="8" w:tentative="0">
      <w:start w:val="1"/>
      <w:numFmt w:val="lowerRoman"/>
      <w:lvlText w:val="(%9)"/>
      <w:lvlJc w:val="left"/>
      <w:pPr>
        <w:ind w:left="6480" w:hanging="360"/>
      </w:pPr>
    </w:lvl>
  </w:abstractNum>
  <w:abstractNum w:abstractNumId="17">
    <w:nsid w:val="00A99731"/>
    <w:multiLevelType w:val="multilevel"/>
    <w:tmpl w:val="00A9973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Letter"/>
      <w:lvlText w:val="(%3)"/>
      <w:lvlJc w:val="left"/>
      <w:pPr>
        <w:ind w:left="2160" w:hanging="360"/>
      </w:pPr>
    </w:lvl>
    <w:lvl w:ilvl="3" w:tentative="0">
      <w:start w:val="1"/>
      <w:numFmt w:val="lowerLetter"/>
      <w:lvlText w:val="(%4)"/>
      <w:lvlJc w:val="left"/>
      <w:pPr>
        <w:ind w:left="2880" w:hanging="360"/>
      </w:pPr>
    </w:lvl>
    <w:lvl w:ilvl="4" w:tentative="0">
      <w:start w:val="1"/>
      <w:numFmt w:val="lowerLetter"/>
      <w:lvlText w:val="(%5)"/>
      <w:lvlJc w:val="left"/>
      <w:pPr>
        <w:ind w:left="3600" w:hanging="360"/>
      </w:pPr>
    </w:lvl>
    <w:lvl w:ilvl="5" w:tentative="0">
      <w:start w:val="1"/>
      <w:numFmt w:val="lowerLetter"/>
      <w:lvlText w:val="(%6)"/>
      <w:lvlJc w:val="left"/>
      <w:pPr>
        <w:ind w:left="4320" w:hanging="360"/>
      </w:pPr>
    </w:lvl>
    <w:lvl w:ilvl="6" w:tentative="0">
      <w:start w:val="1"/>
      <w:numFmt w:val="lowerLetter"/>
      <w:lvlText w:val="(%7)"/>
      <w:lvlJc w:val="left"/>
      <w:pPr>
        <w:ind w:left="5040" w:hanging="360"/>
      </w:pPr>
    </w:lvl>
    <w:lvl w:ilvl="7" w:tentative="0">
      <w:start w:val="1"/>
      <w:numFmt w:val="lowerLetter"/>
      <w:lvlText w:val="(%8)"/>
      <w:lvlJc w:val="left"/>
      <w:pPr>
        <w:ind w:left="5760" w:hanging="360"/>
      </w:pPr>
    </w:lvl>
    <w:lvl w:ilvl="8" w:tentative="0">
      <w:start w:val="1"/>
      <w:numFmt w:val="lowerLetter"/>
      <w:lvlText w:val="(%9)"/>
      <w:lvlJc w:val="left"/>
      <w:pPr>
        <w:ind w:left="6480" w:hanging="360"/>
      </w:pPr>
    </w:lvl>
  </w:abstractNum>
  <w:abstractNum w:abstractNumId="18">
    <w:nsid w:val="00A99811"/>
    <w:multiLevelType w:val="multilevel"/>
    <w:tmpl w:val="00A99811"/>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upperLetter"/>
      <w:lvlText w:val="%3."/>
      <w:lvlJc w:val="left"/>
      <w:pPr>
        <w:ind w:left="2160" w:hanging="360"/>
      </w:pPr>
    </w:lvl>
    <w:lvl w:ilvl="3" w:tentative="0">
      <w:start w:val="1"/>
      <w:numFmt w:val="upperLetter"/>
      <w:lvlText w:val="%4."/>
      <w:lvlJc w:val="left"/>
      <w:pPr>
        <w:ind w:left="2880" w:hanging="360"/>
      </w:pPr>
    </w:lvl>
    <w:lvl w:ilvl="4" w:tentative="0">
      <w:start w:val="1"/>
      <w:numFmt w:val="upperLetter"/>
      <w:lvlText w:val="%5."/>
      <w:lvlJc w:val="left"/>
      <w:pPr>
        <w:ind w:left="3600" w:hanging="360"/>
      </w:pPr>
    </w:lvl>
    <w:lvl w:ilvl="5" w:tentative="0">
      <w:start w:val="1"/>
      <w:numFmt w:val="upperLetter"/>
      <w:lvlText w:val="%6."/>
      <w:lvlJc w:val="left"/>
      <w:pPr>
        <w:ind w:left="4320" w:hanging="360"/>
      </w:pPr>
    </w:lvl>
    <w:lvl w:ilvl="6" w:tentative="0">
      <w:start w:val="1"/>
      <w:numFmt w:val="upperLetter"/>
      <w:lvlText w:val="%7."/>
      <w:lvlJc w:val="left"/>
      <w:pPr>
        <w:ind w:left="5040" w:hanging="360"/>
      </w:pPr>
    </w:lvl>
    <w:lvl w:ilvl="7" w:tentative="0">
      <w:start w:val="1"/>
      <w:numFmt w:val="upperLetter"/>
      <w:lvlText w:val="%8."/>
      <w:lvlJc w:val="left"/>
      <w:pPr>
        <w:ind w:left="5760" w:hanging="360"/>
      </w:pPr>
    </w:lvl>
    <w:lvl w:ilvl="8" w:tentative="0">
      <w:start w:val="1"/>
      <w:numFmt w:val="upperLetter"/>
      <w:lvlText w:val="%9."/>
      <w:lvlJc w:val="left"/>
      <w:pPr>
        <w:ind w:left="6480" w:hanging="360"/>
      </w:pPr>
    </w:lvl>
  </w:abstractNum>
  <w:abstractNum w:abstractNumId="19">
    <w:nsid w:val="3424A938"/>
    <w:multiLevelType w:val="singleLevel"/>
    <w:tmpl w:val="3424A938"/>
    <w:lvl w:ilvl="0" w:tentative="0">
      <w:start w:val="1"/>
      <w:numFmt w:val="upperLetter"/>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91CD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9D2C4B"/>
    <w:rsid w:val="083A448F"/>
    <w:rsid w:val="08AA7FC6"/>
    <w:rsid w:val="093E2A38"/>
    <w:rsid w:val="0F491CDD"/>
    <w:rsid w:val="16EA57C4"/>
    <w:rsid w:val="1728237C"/>
    <w:rsid w:val="1AAB43CF"/>
    <w:rsid w:val="2B644C3D"/>
    <w:rsid w:val="2CF4444F"/>
    <w:rsid w:val="3252770E"/>
    <w:rsid w:val="3EB74ABD"/>
    <w:rsid w:val="454E4C0A"/>
    <w:rsid w:val="49E766B6"/>
    <w:rsid w:val="55EB606A"/>
    <w:rsid w:val="5628147B"/>
    <w:rsid w:val="5AF11C42"/>
    <w:rsid w:val="5F5778F8"/>
    <w:rsid w:val="66AF7643"/>
    <w:rsid w:val="675A6D1E"/>
    <w:rsid w:val="69065A75"/>
    <w:rsid w:val="699917CC"/>
    <w:rsid w:val="725561A2"/>
    <w:rsid w:val="725F431F"/>
    <w:rsid w:val="784877B3"/>
    <w:rsid w:val="78AE0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3"/>
    <w:qFormat/>
    <w:uiPriority w:val="0"/>
    <w:pPr>
      <w:keepNext/>
      <w:keepLines/>
      <w:spacing w:before="340" w:after="330" w:line="578" w:lineRule="auto"/>
      <w:outlineLvl w:val="0"/>
    </w:pPr>
    <w:rPr>
      <w:b/>
      <w:bCs/>
      <w:kern w:val="44"/>
      <w:sz w:val="44"/>
      <w:szCs w:val="44"/>
    </w:rPr>
  </w:style>
  <w:style w:type="paragraph" w:styleId="4">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5">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6">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7">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8">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9">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10">
    <w:name w:val="heading 8"/>
    <w:basedOn w:val="1"/>
    <w:next w:val="1"/>
    <w:semiHidden/>
    <w:unhideWhenUsed/>
    <w:qFormat/>
    <w:uiPriority w:val="0"/>
    <w:pPr>
      <w:keepNext/>
      <w:keepLines/>
      <w:spacing w:before="240" w:after="64" w:line="320" w:lineRule="auto"/>
      <w:outlineLvl w:val="7"/>
    </w:pPr>
    <w:rPr>
      <w:sz w:val="24"/>
      <w:szCs w:val="24"/>
    </w:rPr>
  </w:style>
  <w:style w:type="paragraph" w:styleId="11">
    <w:name w:val="heading 9"/>
    <w:basedOn w:val="1"/>
    <w:next w:val="1"/>
    <w:semiHidden/>
    <w:unhideWhenUsed/>
    <w:qFormat/>
    <w:uiPriority w:val="0"/>
    <w:pPr>
      <w:keepNext/>
      <w:keepLines/>
      <w:spacing w:before="240" w:after="64" w:line="320" w:lineRule="auto"/>
      <w:outlineLvl w:val="8"/>
    </w:pPr>
    <w:rPr>
      <w:szCs w:val="21"/>
    </w:rPr>
  </w:style>
  <w:style w:type="character" w:default="1" w:styleId="12">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14">
    <w:name w:val="Balloon Text"/>
    <w:basedOn w:val="1"/>
    <w:qFormat/>
    <w:uiPriority w:val="0"/>
    <w:rPr>
      <w:sz w:val="16"/>
      <w:szCs w:val="16"/>
    </w:rPr>
  </w:style>
  <w:style w:type="paragraph" w:styleId="15">
    <w:name w:val="Block Text"/>
    <w:basedOn w:val="1"/>
    <w:qFormat/>
    <w:uiPriority w:val="0"/>
    <w:pPr>
      <w:spacing w:after="120"/>
      <w:ind w:left="1440" w:leftChars="700" w:right="1440" w:rightChars="70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3"/>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2"/>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2"/>
    <w:qFormat/>
    <w:uiPriority w:val="0"/>
    <w:rPr>
      <w:i/>
      <w:iCs/>
    </w:rPr>
  </w:style>
  <w:style w:type="character" w:styleId="32">
    <w:name w:val="endnote reference"/>
    <w:basedOn w:val="12"/>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2"/>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2"/>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2"/>
    <w:qFormat/>
    <w:uiPriority w:val="0"/>
  </w:style>
  <w:style w:type="paragraph" w:styleId="42">
    <w:name w:val="HTML Address"/>
    <w:basedOn w:val="1"/>
    <w:qFormat/>
    <w:uiPriority w:val="0"/>
    <w:rPr>
      <w:i/>
      <w:iCs/>
    </w:rPr>
  </w:style>
  <w:style w:type="character" w:styleId="43">
    <w:name w:val="HTML Cite"/>
    <w:basedOn w:val="12"/>
    <w:qFormat/>
    <w:uiPriority w:val="0"/>
    <w:rPr>
      <w:i/>
      <w:iCs/>
    </w:rPr>
  </w:style>
  <w:style w:type="character" w:styleId="44">
    <w:name w:val="HTML Code"/>
    <w:basedOn w:val="12"/>
    <w:qFormat/>
    <w:uiPriority w:val="0"/>
    <w:rPr>
      <w:rFonts w:ascii="Courier New" w:hAnsi="Courier New" w:cs="Courier New"/>
      <w:sz w:val="20"/>
      <w:szCs w:val="20"/>
    </w:rPr>
  </w:style>
  <w:style w:type="character" w:styleId="45">
    <w:name w:val="HTML Definition"/>
    <w:basedOn w:val="12"/>
    <w:qFormat/>
    <w:uiPriority w:val="0"/>
    <w:rPr>
      <w:i/>
      <w:iCs/>
    </w:rPr>
  </w:style>
  <w:style w:type="character" w:styleId="46">
    <w:name w:val="HTML Keyboard"/>
    <w:basedOn w:val="12"/>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2"/>
    <w:qFormat/>
    <w:uiPriority w:val="0"/>
    <w:rPr>
      <w:rFonts w:ascii="Courier New" w:hAnsi="Courier New" w:cs="Courier New"/>
    </w:rPr>
  </w:style>
  <w:style w:type="character" w:styleId="49">
    <w:name w:val="HTML Typewriter"/>
    <w:basedOn w:val="12"/>
    <w:qFormat/>
    <w:uiPriority w:val="0"/>
    <w:rPr>
      <w:rFonts w:ascii="Courier New" w:hAnsi="Courier New" w:cs="Courier New"/>
      <w:sz w:val="20"/>
      <w:szCs w:val="20"/>
    </w:rPr>
  </w:style>
  <w:style w:type="character" w:styleId="50">
    <w:name w:val="HTML Variable"/>
    <w:basedOn w:val="12"/>
    <w:qFormat/>
    <w:uiPriority w:val="0"/>
    <w:rPr>
      <w:i/>
      <w:iCs/>
    </w:rPr>
  </w:style>
  <w:style w:type="character" w:styleId="51">
    <w:name w:val="Hyperlink"/>
    <w:basedOn w:val="12"/>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2"/>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2"/>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2"/>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3"/>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3"/>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3"/>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3"/>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3"/>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3"/>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3"/>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3"/>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3"/>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3"/>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3"/>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3"/>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3"/>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3"/>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3"/>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3"/>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3"/>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3"/>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3"/>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3"/>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3"/>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3"/>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3"/>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3"/>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3"/>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3"/>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3"/>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3"/>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3"/>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3"/>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3"/>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3"/>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3"/>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3"/>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3"/>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3"/>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3"/>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3"/>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3"/>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3"/>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3"/>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3"/>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3"/>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3"/>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3"/>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3"/>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3"/>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3"/>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3"/>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3"/>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3"/>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3"/>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3"/>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3"/>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3"/>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3"/>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3"/>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3"/>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3"/>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3"/>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3"/>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3"/>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3"/>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3"/>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3"/>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3"/>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3"/>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3"/>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3"/>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3"/>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3"/>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3"/>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3"/>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3"/>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3"/>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3"/>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3"/>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3"/>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3"/>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3"/>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3"/>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3"/>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3"/>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3"/>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3"/>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3"/>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3"/>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3"/>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3"/>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3"/>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3"/>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3"/>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3"/>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3"/>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3"/>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3"/>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3"/>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3"/>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3"/>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3"/>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3"/>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3"/>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3"/>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First Paragraph"/>
    <w:basedOn w:val="3"/>
    <w:next w:val="3"/>
    <w:qFormat/>
    <w:uiPriority w:val="0"/>
  </w:style>
  <w:style w:type="paragraph" w:customStyle="1" w:styleId="250">
    <w:name w:val="Compact"/>
    <w:basedOn w:val="3"/>
    <w:qFormat/>
    <w:uiPriority w:val="0"/>
    <w:pPr>
      <w:spacing w:before="36" w:after="36"/>
    </w:pPr>
  </w:style>
  <w:style w:type="table" w:customStyle="1" w:styleId="25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2370</Words>
  <Characters>8746</Characters>
  <Lines>0</Lines>
  <Paragraphs>0</Paragraphs>
  <TotalTime>25</TotalTime>
  <ScaleCrop>false</ScaleCrop>
  <LinksUpToDate>false</LinksUpToDate>
  <CharactersWithSpaces>10470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2025-07-19T04:56:00Z</dcterms:created>
  <dc:creator>Afro Technology</dc:creator>
  <cp:lastModifiedBy>Afro Technology</cp:lastModifiedBy>
  <dcterms:modified xsi:type="dcterms:W3CDTF">2025-07-19T06:46:28Z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38543875F40E4CBBA3E4A2C416F1D3D8_11</vt:lpwstr>
  </property>
</Properties>
</file>